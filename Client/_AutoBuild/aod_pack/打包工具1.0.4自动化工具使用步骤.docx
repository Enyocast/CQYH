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3101"/>
        <w:gridCol w:w="1988"/>
        <w:gridCol w:w="1705"/>
      </w:tblGrid>
      <w:tr w:rsidR="00FE23F4" w:rsidTr="004A5FEF">
        <w:trPr>
          <w:cantSplit/>
          <w:trHeight w:val="405"/>
          <w:jc w:val="center"/>
        </w:trPr>
        <w:tc>
          <w:tcPr>
            <w:tcW w:w="1728" w:type="dxa"/>
            <w:vMerge w:val="restart"/>
            <w:vAlign w:val="center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SDG</w:t>
            </w:r>
            <w:r>
              <w:rPr>
                <w:rFonts w:hint="eastAsia"/>
              </w:rPr>
              <w:t>技保中心</w:t>
            </w:r>
          </w:p>
        </w:tc>
        <w:tc>
          <w:tcPr>
            <w:tcW w:w="3101" w:type="dxa"/>
            <w:vAlign w:val="center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1988" w:type="dxa"/>
            <w:vAlign w:val="center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1705" w:type="dxa"/>
            <w:vAlign w:val="center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密级</w:t>
            </w:r>
          </w:p>
        </w:tc>
      </w:tr>
      <w:tr w:rsidR="00FE23F4" w:rsidTr="004A5FEF">
        <w:trPr>
          <w:cantSplit/>
          <w:trHeight w:val="405"/>
          <w:jc w:val="center"/>
        </w:trPr>
        <w:tc>
          <w:tcPr>
            <w:tcW w:w="1728" w:type="dxa"/>
            <w:vMerge/>
          </w:tcPr>
          <w:p w:rsidR="00FE23F4" w:rsidRDefault="00FE23F4" w:rsidP="004A5FEF"/>
        </w:tc>
        <w:tc>
          <w:tcPr>
            <w:tcW w:w="3101" w:type="dxa"/>
            <w:vAlign w:val="center"/>
          </w:tcPr>
          <w:p w:rsidR="00FE23F4" w:rsidRDefault="00FE23F4" w:rsidP="004A5FEF">
            <w:pPr>
              <w:jc w:val="center"/>
            </w:pPr>
          </w:p>
        </w:tc>
        <w:tc>
          <w:tcPr>
            <w:tcW w:w="1988" w:type="dxa"/>
            <w:vAlign w:val="center"/>
          </w:tcPr>
          <w:p w:rsidR="00FE23F4" w:rsidRDefault="00FE23F4" w:rsidP="004A5FEF">
            <w:pPr>
              <w:jc w:val="center"/>
              <w:rPr>
                <w:i/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1.0</w:t>
            </w:r>
          </w:p>
        </w:tc>
        <w:tc>
          <w:tcPr>
            <w:tcW w:w="1705" w:type="dxa"/>
            <w:vAlign w:val="center"/>
          </w:tcPr>
          <w:p w:rsidR="00FE23F4" w:rsidRDefault="00FE23F4" w:rsidP="004A5FEF">
            <w:pPr>
              <w:jc w:val="center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公开</w:t>
            </w:r>
          </w:p>
        </w:tc>
      </w:tr>
      <w:tr w:rsidR="00FE23F4" w:rsidTr="004A5FEF">
        <w:trPr>
          <w:cantSplit/>
          <w:trHeight w:val="405"/>
          <w:jc w:val="center"/>
        </w:trPr>
        <w:tc>
          <w:tcPr>
            <w:tcW w:w="1728" w:type="dxa"/>
            <w:vMerge/>
          </w:tcPr>
          <w:p w:rsidR="00FE23F4" w:rsidRDefault="00FE23F4" w:rsidP="004A5FEF"/>
        </w:tc>
        <w:tc>
          <w:tcPr>
            <w:tcW w:w="5089" w:type="dxa"/>
            <w:gridSpan w:val="2"/>
            <w:vAlign w:val="center"/>
          </w:tcPr>
          <w:p w:rsidR="00FE23F4" w:rsidRDefault="00FE23F4" w:rsidP="0013218F">
            <w:r>
              <w:rPr>
                <w:rFonts w:hint="eastAsia"/>
              </w:rPr>
              <w:t>项目名称：</w:t>
            </w:r>
            <w:r w:rsidR="0013218F">
              <w:rPr>
                <w:rFonts w:hint="eastAsia"/>
                <w:shd w:val="pct10" w:color="auto" w:fill="FFFFFF"/>
              </w:rPr>
              <w:t>打包工具</w:t>
            </w:r>
            <w:r w:rsidR="0013218F">
              <w:rPr>
                <w:rFonts w:hint="eastAsia"/>
                <w:shd w:val="pct10" w:color="auto" w:fill="FFFFFF"/>
              </w:rPr>
              <w:t>1.0.4</w:t>
            </w:r>
          </w:p>
        </w:tc>
        <w:tc>
          <w:tcPr>
            <w:tcW w:w="1705" w:type="dxa"/>
            <w:vAlign w:val="center"/>
          </w:tcPr>
          <w:p w:rsidR="00FE23F4" w:rsidRDefault="00FE23F4" w:rsidP="004A5FEF">
            <w:pPr>
              <w:jc w:val="center"/>
            </w:pPr>
          </w:p>
        </w:tc>
      </w:tr>
    </w:tbl>
    <w:p w:rsidR="00FE23F4" w:rsidRDefault="00FE23F4" w:rsidP="00FE23F4">
      <w:pPr>
        <w:widowControl/>
        <w:jc w:val="left"/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FE23F4" w:rsidP="00FE23F4">
      <w:pPr>
        <w:jc w:val="center"/>
        <w:rPr>
          <w:b/>
          <w:bCs/>
          <w:sz w:val="44"/>
        </w:rPr>
      </w:pPr>
    </w:p>
    <w:p w:rsidR="00FE23F4" w:rsidRDefault="0013218F" w:rsidP="00FE23F4">
      <w:pPr>
        <w:pStyle w:val="a5"/>
      </w:pPr>
      <w:bookmarkStart w:id="0" w:name="_Toc377375265"/>
      <w:bookmarkStart w:id="1" w:name="_Toc357780999"/>
      <w:r w:rsidRPr="0013218F">
        <w:rPr>
          <w:rFonts w:hint="eastAsia"/>
        </w:rPr>
        <w:t>打包工具</w:t>
      </w:r>
      <w:r w:rsidRPr="0013218F">
        <w:rPr>
          <w:rFonts w:hint="eastAsia"/>
        </w:rPr>
        <w:t>1.0.4</w:t>
      </w:r>
      <w:r>
        <w:rPr>
          <w:rFonts w:hint="eastAsia"/>
        </w:rPr>
        <w:t>自动化编译使用</w:t>
      </w:r>
      <w:r w:rsidR="00F76A72">
        <w:rPr>
          <w:rFonts w:hint="eastAsia"/>
        </w:rPr>
        <w:t>说明</w:t>
      </w:r>
      <w:bookmarkEnd w:id="0"/>
    </w:p>
    <w:bookmarkEnd w:id="1"/>
    <w:p w:rsidR="00FE23F4" w:rsidRDefault="00FE23F4" w:rsidP="00FE23F4">
      <w:pPr>
        <w:jc w:val="center"/>
      </w:pPr>
      <w:r>
        <w:rPr>
          <w:rFonts w:hint="eastAsia"/>
        </w:rPr>
        <w:t>Ver1.0</w:t>
      </w: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pStyle w:val="ae"/>
        <w:rPr>
          <w:rFonts w:ascii="Times New Roman" w:eastAsia="宋体" w:hAnsi="Times New Roman"/>
          <w:sz w:val="44"/>
        </w:rPr>
      </w:pPr>
    </w:p>
    <w:p w:rsidR="00FE23F4" w:rsidRDefault="00FE23F4" w:rsidP="00FE23F4">
      <w:pPr>
        <w:jc w:val="center"/>
        <w:rPr>
          <w:b/>
          <w:sz w:val="32"/>
          <w:szCs w:val="32"/>
        </w:rPr>
      </w:pPr>
    </w:p>
    <w:p w:rsidR="00FE23F4" w:rsidRDefault="00FE23F4" w:rsidP="00FE23F4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版权所有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>盛大游戏有限公司</w:t>
      </w:r>
    </w:p>
    <w:p w:rsidR="00FE23F4" w:rsidRDefault="00FE23F4" w:rsidP="00FE23F4">
      <w:pPr>
        <w:widowControl/>
        <w:jc w:val="center"/>
        <w:rPr>
          <w:sz w:val="44"/>
        </w:rPr>
      </w:pPr>
      <w:r>
        <w:rPr>
          <w:rFonts w:cs="宋体"/>
          <w:noProof/>
          <w:color w:val="000000"/>
          <w:sz w:val="18"/>
          <w:szCs w:val="18"/>
        </w:rPr>
        <w:drawing>
          <wp:inline distT="0" distB="0" distL="0" distR="0">
            <wp:extent cx="1906270" cy="45720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44"/>
        </w:rPr>
        <w:br w:type="page"/>
      </w:r>
    </w:p>
    <w:p w:rsidR="00FE23F4" w:rsidRDefault="00FE23F4" w:rsidP="00FE23F4">
      <w:pPr>
        <w:jc w:val="center"/>
        <w:rPr>
          <w:color w:val="000000"/>
        </w:rPr>
      </w:pPr>
      <w:r>
        <w:rPr>
          <w:rFonts w:hint="eastAsia"/>
          <w:b/>
          <w:bCs/>
          <w:color w:val="000000"/>
          <w:sz w:val="18"/>
        </w:rPr>
        <w:lastRenderedPageBreak/>
        <w:t>修</w:t>
      </w:r>
      <w:r>
        <w:rPr>
          <w:rFonts w:hint="eastAsia"/>
          <w:b/>
          <w:bCs/>
          <w:color w:val="000000"/>
          <w:sz w:val="18"/>
        </w:rPr>
        <w:t xml:space="preserve"> </w:t>
      </w:r>
      <w:r>
        <w:rPr>
          <w:rFonts w:hint="eastAsia"/>
          <w:b/>
          <w:bCs/>
          <w:color w:val="000000"/>
          <w:sz w:val="18"/>
        </w:rPr>
        <w:t>改</w:t>
      </w:r>
      <w:r>
        <w:rPr>
          <w:rFonts w:hint="eastAsia"/>
          <w:b/>
          <w:bCs/>
          <w:color w:val="000000"/>
          <w:sz w:val="18"/>
        </w:rPr>
        <w:t xml:space="preserve"> </w:t>
      </w:r>
      <w:r>
        <w:rPr>
          <w:rFonts w:hint="eastAsia"/>
          <w:b/>
          <w:bCs/>
          <w:color w:val="000000"/>
          <w:sz w:val="18"/>
        </w:rPr>
        <w:t>历</w:t>
      </w:r>
      <w:r>
        <w:rPr>
          <w:rFonts w:hint="eastAsia"/>
          <w:b/>
          <w:bCs/>
          <w:color w:val="000000"/>
          <w:sz w:val="18"/>
        </w:rPr>
        <w:t xml:space="preserve"> </w:t>
      </w:r>
      <w:r>
        <w:rPr>
          <w:rFonts w:hint="eastAsia"/>
          <w:b/>
          <w:bCs/>
          <w:color w:val="000000"/>
          <w:sz w:val="18"/>
        </w:rPr>
        <w:t>史</w:t>
      </w:r>
      <w:r>
        <w:rPr>
          <w:rFonts w:hint="eastAsia"/>
          <w:b/>
          <w:bCs/>
          <w:color w:val="000000"/>
          <w:sz w:val="18"/>
        </w:rPr>
        <w:t xml:space="preserve"> </w:t>
      </w:r>
      <w:r>
        <w:rPr>
          <w:rFonts w:hint="eastAsia"/>
          <w:b/>
          <w:bCs/>
          <w:color w:val="000000"/>
          <w:sz w:val="18"/>
        </w:rPr>
        <w:t>记</w:t>
      </w:r>
      <w:r>
        <w:rPr>
          <w:rFonts w:hint="eastAsia"/>
          <w:b/>
          <w:bCs/>
          <w:color w:val="000000"/>
          <w:sz w:val="18"/>
        </w:rPr>
        <w:t xml:space="preserve"> </w:t>
      </w:r>
      <w:r>
        <w:rPr>
          <w:rFonts w:hint="eastAsia"/>
          <w:b/>
          <w:bCs/>
          <w:color w:val="000000"/>
          <w:sz w:val="18"/>
        </w:rPr>
        <w:t>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3"/>
        <w:gridCol w:w="1551"/>
        <w:gridCol w:w="3615"/>
        <w:gridCol w:w="2040"/>
      </w:tblGrid>
      <w:tr w:rsidR="00FE23F4" w:rsidTr="004A5FEF">
        <w:trPr>
          <w:trHeight w:val="266"/>
          <w:jc w:val="center"/>
        </w:trPr>
        <w:tc>
          <w:tcPr>
            <w:tcW w:w="1483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551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版本</w:t>
            </w:r>
          </w:p>
        </w:tc>
        <w:tc>
          <w:tcPr>
            <w:tcW w:w="3615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  <w:tc>
          <w:tcPr>
            <w:tcW w:w="2040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作者</w:t>
            </w:r>
          </w:p>
        </w:tc>
      </w:tr>
      <w:tr w:rsidR="00FE23F4" w:rsidTr="004A5FEF">
        <w:trPr>
          <w:trHeight w:val="279"/>
          <w:jc w:val="center"/>
        </w:trPr>
        <w:tc>
          <w:tcPr>
            <w:tcW w:w="1483" w:type="dxa"/>
          </w:tcPr>
          <w:p w:rsidR="00FE23F4" w:rsidRDefault="008B23EC" w:rsidP="004A5FEF">
            <w:pPr>
              <w:jc w:val="center"/>
              <w:rPr>
                <w:szCs w:val="21"/>
                <w:shd w:val="pct10" w:color="auto" w:fill="FFFFFF"/>
              </w:rPr>
            </w:pPr>
            <w:r>
              <w:rPr>
                <w:rFonts w:hint="eastAsia"/>
                <w:szCs w:val="21"/>
                <w:shd w:val="pct10" w:color="auto" w:fill="FFFFFF"/>
              </w:rPr>
              <w:t>2014-01-08</w:t>
            </w:r>
          </w:p>
        </w:tc>
        <w:tc>
          <w:tcPr>
            <w:tcW w:w="1551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V0.1</w:t>
            </w:r>
          </w:p>
        </w:tc>
        <w:tc>
          <w:tcPr>
            <w:tcW w:w="3615" w:type="dxa"/>
          </w:tcPr>
          <w:p w:rsidR="00FE23F4" w:rsidRDefault="00FE23F4" w:rsidP="004A5FEF">
            <w:pPr>
              <w:jc w:val="center"/>
            </w:pPr>
            <w:r>
              <w:rPr>
                <w:rFonts w:hint="eastAsia"/>
              </w:rPr>
              <w:t>初稿</w:t>
            </w:r>
          </w:p>
        </w:tc>
        <w:tc>
          <w:tcPr>
            <w:tcW w:w="2040" w:type="dxa"/>
          </w:tcPr>
          <w:p w:rsidR="00FE23F4" w:rsidRDefault="008B23EC" w:rsidP="004A5FEF">
            <w:pPr>
              <w:jc w:val="center"/>
            </w:pPr>
            <w:r>
              <w:rPr>
                <w:rFonts w:hint="eastAsia"/>
                <w:shd w:val="pct10" w:color="auto" w:fill="FFFFFF"/>
              </w:rPr>
              <w:t>王梦雪</w:t>
            </w:r>
          </w:p>
        </w:tc>
      </w:tr>
      <w:tr w:rsidR="00FE23F4" w:rsidTr="004A5FEF">
        <w:trPr>
          <w:trHeight w:val="279"/>
          <w:jc w:val="center"/>
        </w:trPr>
        <w:tc>
          <w:tcPr>
            <w:tcW w:w="1483" w:type="dxa"/>
          </w:tcPr>
          <w:p w:rsidR="00FE23F4" w:rsidRDefault="00FE23F4" w:rsidP="004A5FEF">
            <w:pPr>
              <w:jc w:val="center"/>
              <w:rPr>
                <w:szCs w:val="21"/>
              </w:rPr>
            </w:pPr>
          </w:p>
        </w:tc>
        <w:tc>
          <w:tcPr>
            <w:tcW w:w="1551" w:type="dxa"/>
          </w:tcPr>
          <w:p w:rsidR="00FE23F4" w:rsidRDefault="00FE23F4" w:rsidP="004A5FEF">
            <w:pPr>
              <w:jc w:val="center"/>
            </w:pPr>
          </w:p>
        </w:tc>
        <w:tc>
          <w:tcPr>
            <w:tcW w:w="3615" w:type="dxa"/>
          </w:tcPr>
          <w:p w:rsidR="00FE23F4" w:rsidRDefault="00FE23F4" w:rsidP="004A5FEF">
            <w:pPr>
              <w:jc w:val="center"/>
            </w:pPr>
          </w:p>
        </w:tc>
        <w:tc>
          <w:tcPr>
            <w:tcW w:w="2040" w:type="dxa"/>
          </w:tcPr>
          <w:p w:rsidR="00FE23F4" w:rsidRDefault="00FE23F4" w:rsidP="004A5FEF">
            <w:pPr>
              <w:jc w:val="center"/>
              <w:rPr>
                <w:szCs w:val="21"/>
              </w:rPr>
            </w:pPr>
          </w:p>
        </w:tc>
      </w:tr>
      <w:tr w:rsidR="00FE23F4" w:rsidTr="004A5FEF">
        <w:trPr>
          <w:trHeight w:val="279"/>
          <w:jc w:val="center"/>
        </w:trPr>
        <w:tc>
          <w:tcPr>
            <w:tcW w:w="1483" w:type="dxa"/>
          </w:tcPr>
          <w:p w:rsidR="00FE23F4" w:rsidRDefault="00FE23F4" w:rsidP="004A5FEF">
            <w:pPr>
              <w:jc w:val="center"/>
              <w:rPr>
                <w:szCs w:val="21"/>
              </w:rPr>
            </w:pPr>
          </w:p>
        </w:tc>
        <w:tc>
          <w:tcPr>
            <w:tcW w:w="1551" w:type="dxa"/>
          </w:tcPr>
          <w:p w:rsidR="00FE23F4" w:rsidRDefault="00FE23F4" w:rsidP="004A5FEF">
            <w:pPr>
              <w:jc w:val="center"/>
            </w:pPr>
          </w:p>
        </w:tc>
        <w:tc>
          <w:tcPr>
            <w:tcW w:w="3615" w:type="dxa"/>
          </w:tcPr>
          <w:p w:rsidR="00FE23F4" w:rsidRDefault="00FE23F4" w:rsidP="004A5FEF">
            <w:pPr>
              <w:jc w:val="center"/>
            </w:pPr>
          </w:p>
        </w:tc>
        <w:tc>
          <w:tcPr>
            <w:tcW w:w="2040" w:type="dxa"/>
          </w:tcPr>
          <w:p w:rsidR="00FE23F4" w:rsidRDefault="00FE23F4" w:rsidP="004A5FEF">
            <w:pPr>
              <w:jc w:val="center"/>
              <w:rPr>
                <w:szCs w:val="21"/>
              </w:rPr>
            </w:pPr>
          </w:p>
        </w:tc>
      </w:tr>
    </w:tbl>
    <w:p w:rsidR="00FE23F4" w:rsidRDefault="00FE23F4" w:rsidP="00FE23F4">
      <w:pPr>
        <w:widowControl/>
        <w:jc w:val="left"/>
        <w:rPr>
          <w:sz w:val="44"/>
        </w:rPr>
      </w:pPr>
    </w:p>
    <w:p w:rsidR="00FE23F4" w:rsidRDefault="00FE23F4" w:rsidP="00FE23F4">
      <w:pPr>
        <w:widowControl/>
        <w:jc w:val="left"/>
        <w:rPr>
          <w:sz w:val="44"/>
        </w:rPr>
      </w:pPr>
      <w:r>
        <w:rPr>
          <w:sz w:val="44"/>
        </w:rPr>
        <w:br w:type="page"/>
      </w:r>
    </w:p>
    <w:p w:rsidR="00FE23F4" w:rsidRDefault="00FE23F4" w:rsidP="00FE23F4">
      <w:pPr>
        <w:pStyle w:val="a5"/>
        <w:rPr>
          <w:rFonts w:ascii="Times New Roman" w:hAnsi="Times New Roman"/>
        </w:rPr>
      </w:pPr>
      <w:bookmarkStart w:id="2" w:name="_Toc377375266"/>
      <w:r>
        <w:rPr>
          <w:rFonts w:ascii="Times New Roman" w:hint="eastAsia"/>
        </w:rPr>
        <w:lastRenderedPageBreak/>
        <w:t>目录</w:t>
      </w:r>
      <w:bookmarkEnd w:id="2"/>
    </w:p>
    <w:p w:rsidR="00F21094" w:rsidRDefault="00F348C2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 w:rsidR="00FE23F4">
        <w:instrText xml:space="preserve"> TOC \o "1-2" \h \z \u </w:instrText>
      </w:r>
      <w:r>
        <w:fldChar w:fldCharType="separate"/>
      </w:r>
      <w:hyperlink w:anchor="_Toc377375265" w:history="1">
        <w:r w:rsidR="00F21094" w:rsidRPr="009A4CF6">
          <w:rPr>
            <w:rStyle w:val="aa"/>
            <w:rFonts w:hint="eastAsia"/>
            <w:noProof/>
          </w:rPr>
          <w:t>打包工具</w:t>
        </w:r>
        <w:r w:rsidR="00F21094" w:rsidRPr="009A4CF6">
          <w:rPr>
            <w:rStyle w:val="aa"/>
            <w:noProof/>
          </w:rPr>
          <w:t>1.0.4</w:t>
        </w:r>
        <w:r w:rsidR="00F21094" w:rsidRPr="009A4CF6">
          <w:rPr>
            <w:rStyle w:val="aa"/>
            <w:rFonts w:hint="eastAsia"/>
            <w:noProof/>
          </w:rPr>
          <w:t>自动化编译使用说明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_Toc377375265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1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10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66" w:history="1">
        <w:r w:rsidR="00F21094" w:rsidRPr="009A4CF6">
          <w:rPr>
            <w:rStyle w:val="aa"/>
            <w:rFonts w:hint="eastAsia"/>
            <w:noProof/>
          </w:rPr>
          <w:t>目录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_Toc377375266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3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10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67" w:history="1">
        <w:r w:rsidR="00F21094" w:rsidRPr="009A4CF6">
          <w:rPr>
            <w:rStyle w:val="aa"/>
            <w:noProof/>
          </w:rPr>
          <w:t>1.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自动化编译概述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_Toc377375267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1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10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68" w:history="1">
        <w:r w:rsidR="00F21094" w:rsidRPr="009A4CF6">
          <w:rPr>
            <w:rStyle w:val="aa"/>
            <w:noProof/>
          </w:rPr>
          <w:t>2.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自动化编译的环境准备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_Toc377375268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21"/>
        <w:tabs>
          <w:tab w:val="left" w:pos="105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69" w:history="1">
        <w:r w:rsidR="00F21094" w:rsidRPr="009A4CF6">
          <w:rPr>
            <w:rStyle w:val="aa"/>
            <w:noProof/>
          </w:rPr>
          <w:t>2.1.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分卷压缩软件环境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_Toc377375269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21"/>
        <w:tabs>
          <w:tab w:val="left" w:pos="105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70" w:history="1">
        <w:r w:rsidR="00F21094" w:rsidRPr="009A4CF6">
          <w:rPr>
            <w:rStyle w:val="aa"/>
            <w:noProof/>
          </w:rPr>
          <w:t>2.2.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noProof/>
          </w:rPr>
          <w:t>python</w:t>
        </w:r>
        <w:r w:rsidR="00F21094" w:rsidRPr="009A4CF6">
          <w:rPr>
            <w:rStyle w:val="aa"/>
            <w:rFonts w:hint="eastAsia"/>
            <w:noProof/>
          </w:rPr>
          <w:t>环境准备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_Toc377375270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21"/>
        <w:tabs>
          <w:tab w:val="left" w:pos="105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71" w:history="1">
        <w:r w:rsidR="00F21094" w:rsidRPr="009A4CF6">
          <w:rPr>
            <w:rStyle w:val="aa"/>
            <w:noProof/>
          </w:rPr>
          <w:t>2.3.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noProof/>
          </w:rPr>
          <w:t>IE</w:t>
        </w:r>
        <w:r w:rsidR="00F21094" w:rsidRPr="009A4CF6">
          <w:rPr>
            <w:rStyle w:val="aa"/>
            <w:rFonts w:hint="eastAsia"/>
            <w:noProof/>
          </w:rPr>
          <w:t>环境准备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_Toc377375271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10"/>
        <w:tabs>
          <w:tab w:val="left" w:pos="42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72" w:history="1">
        <w:r w:rsidR="00F21094" w:rsidRPr="009A4CF6">
          <w:rPr>
            <w:rStyle w:val="aa"/>
            <w:noProof/>
          </w:rPr>
          <w:t>3.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自动化编译的使用步骤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_Toc377375272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21"/>
        <w:tabs>
          <w:tab w:val="left" w:pos="105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73" w:history="1">
        <w:r w:rsidR="00F21094" w:rsidRPr="009A4CF6">
          <w:rPr>
            <w:rStyle w:val="aa"/>
            <w:noProof/>
          </w:rPr>
          <w:t>3.1.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全自动化编译步骤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_Toc377375273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2</w:t>
        </w:r>
        <w:r w:rsidR="00F21094">
          <w:rPr>
            <w:noProof/>
            <w:webHidden/>
          </w:rPr>
          <w:fldChar w:fldCharType="end"/>
        </w:r>
      </w:hyperlink>
    </w:p>
    <w:p w:rsidR="00F21094" w:rsidRDefault="002C6F75">
      <w:pPr>
        <w:pStyle w:val="21"/>
        <w:tabs>
          <w:tab w:val="left" w:pos="1050"/>
          <w:tab w:val="right" w:leader="dot" w:pos="9060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77375274" w:history="1">
        <w:r w:rsidR="00F21094" w:rsidRPr="009A4CF6">
          <w:rPr>
            <w:rStyle w:val="aa"/>
            <w:noProof/>
          </w:rPr>
          <w:t>3.2.</w:t>
        </w:r>
        <w:r w:rsidR="00F2109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21094" w:rsidRPr="009A4CF6">
          <w:rPr>
            <w:rStyle w:val="aa"/>
            <w:rFonts w:hint="eastAsia"/>
            <w:noProof/>
          </w:rPr>
          <w:t>半自动编译步骤</w:t>
        </w:r>
        <w:r w:rsidR="00F21094">
          <w:rPr>
            <w:noProof/>
            <w:webHidden/>
          </w:rPr>
          <w:tab/>
        </w:r>
        <w:r w:rsidR="00F21094">
          <w:rPr>
            <w:noProof/>
            <w:webHidden/>
          </w:rPr>
          <w:fldChar w:fldCharType="begin"/>
        </w:r>
        <w:r w:rsidR="00F21094">
          <w:rPr>
            <w:noProof/>
            <w:webHidden/>
          </w:rPr>
          <w:instrText xml:space="preserve"> PAGEREF _Toc377375274 \h </w:instrText>
        </w:r>
        <w:r w:rsidR="00F21094">
          <w:rPr>
            <w:noProof/>
            <w:webHidden/>
          </w:rPr>
        </w:r>
        <w:r w:rsidR="00F21094">
          <w:rPr>
            <w:noProof/>
            <w:webHidden/>
          </w:rPr>
          <w:fldChar w:fldCharType="separate"/>
        </w:r>
        <w:r w:rsidR="00F21094">
          <w:rPr>
            <w:noProof/>
            <w:webHidden/>
          </w:rPr>
          <w:t>3</w:t>
        </w:r>
        <w:r w:rsidR="00F21094">
          <w:rPr>
            <w:noProof/>
            <w:webHidden/>
          </w:rPr>
          <w:fldChar w:fldCharType="end"/>
        </w:r>
      </w:hyperlink>
    </w:p>
    <w:p w:rsidR="00FE23F4" w:rsidRDefault="00F348C2" w:rsidP="00FE23F4">
      <w:r>
        <w:fldChar w:fldCharType="end"/>
      </w:r>
    </w:p>
    <w:p w:rsidR="00FE23F4" w:rsidRDefault="00FE23F4" w:rsidP="00FE23F4">
      <w:pPr>
        <w:widowControl/>
        <w:jc w:val="left"/>
      </w:pPr>
      <w:r>
        <w:br w:type="page"/>
      </w:r>
    </w:p>
    <w:p w:rsidR="00FE23F4" w:rsidRDefault="00FE23F4" w:rsidP="00FE23F4">
      <w:pPr>
        <w:pStyle w:val="10"/>
        <w:tabs>
          <w:tab w:val="right" w:leader="dot" w:pos="8296"/>
        </w:tabs>
        <w:spacing w:line="72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术语</w:t>
      </w:r>
    </w:p>
    <w:tbl>
      <w:tblPr>
        <w:tblW w:w="0" w:type="auto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6343"/>
      </w:tblGrid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  <w:tr w:rsidR="00FE23F4" w:rsidTr="004A5FEF">
        <w:tc>
          <w:tcPr>
            <w:tcW w:w="2409" w:type="dxa"/>
          </w:tcPr>
          <w:p w:rsidR="00FE23F4" w:rsidRDefault="00FE23F4" w:rsidP="004A5FEF"/>
        </w:tc>
        <w:tc>
          <w:tcPr>
            <w:tcW w:w="6343" w:type="dxa"/>
          </w:tcPr>
          <w:p w:rsidR="00FE23F4" w:rsidRDefault="00FE23F4" w:rsidP="004A5FEF"/>
        </w:tc>
      </w:tr>
    </w:tbl>
    <w:p w:rsidR="00FE23F4" w:rsidRDefault="00FE23F4" w:rsidP="00FE23F4">
      <w:pPr>
        <w:pStyle w:val="11"/>
      </w:pPr>
    </w:p>
    <w:p w:rsidR="009E0716" w:rsidRDefault="009E0716" w:rsidP="009E0716">
      <w:pPr>
        <w:widowControl/>
        <w:jc w:val="left"/>
        <w:sectPr w:rsidR="009E0716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851" w:footer="992" w:gutter="0"/>
          <w:pgNumType w:start="1"/>
          <w:cols w:space="720"/>
          <w:titlePg/>
          <w:docGrid w:type="lines" w:linePitch="312"/>
        </w:sectPr>
      </w:pPr>
      <w:r>
        <w:br w:type="page"/>
      </w:r>
    </w:p>
    <w:p w:rsidR="009E0716" w:rsidRDefault="009E0716" w:rsidP="009E0716">
      <w:pPr>
        <w:pStyle w:val="1"/>
        <w:ind w:firstLine="0"/>
      </w:pPr>
      <w:bookmarkStart w:id="3" w:name="_Toc377375267"/>
      <w:r>
        <w:rPr>
          <w:rFonts w:hint="eastAsia"/>
        </w:rPr>
        <w:lastRenderedPageBreak/>
        <w:t>自动化编译概述</w:t>
      </w:r>
      <w:bookmarkEnd w:id="3"/>
    </w:p>
    <w:p w:rsidR="009E0716" w:rsidRDefault="009E0716" w:rsidP="00377995">
      <w:pPr>
        <w:ind w:firstLine="420"/>
      </w:pPr>
      <w:r>
        <w:rPr>
          <w:rFonts w:hint="eastAsia"/>
        </w:rPr>
        <w:t>自动化编译旨在帮助项目组打包人员完成一些易出错，且繁琐的必要的打包前人工动作，尽量减少人力的投入，以及提高打包过程中，人为干预而可能造成的不必要错误。</w:t>
      </w:r>
    </w:p>
    <w:p w:rsidR="00377995" w:rsidRDefault="00377995" w:rsidP="009E0716">
      <w:r>
        <w:rPr>
          <w:rFonts w:hint="eastAsia"/>
        </w:rPr>
        <w:tab/>
      </w:r>
      <w:r>
        <w:rPr>
          <w:rFonts w:hint="eastAsia"/>
        </w:rPr>
        <w:t>值得注意的是，自动化编译仅针对分卷的情况而言，对于单包游戏，不存在自动化编译，仍然按照之前的编译方式进行，此处不再赘述。</w:t>
      </w:r>
    </w:p>
    <w:p w:rsidR="009E0716" w:rsidRDefault="009E0716" w:rsidP="005611A6">
      <w:pPr>
        <w:ind w:firstLine="420"/>
      </w:pPr>
      <w:r>
        <w:rPr>
          <w:rFonts w:hint="eastAsia"/>
        </w:rPr>
        <w:t>1.0.4</w:t>
      </w:r>
      <w:r>
        <w:rPr>
          <w:rFonts w:hint="eastAsia"/>
        </w:rPr>
        <w:t>中，主要提供两种自动打包方式：</w:t>
      </w:r>
    </w:p>
    <w:p w:rsidR="009E0716" w:rsidRDefault="009E0716" w:rsidP="009E0716">
      <w:pPr>
        <w:pStyle w:val="af5"/>
        <w:numPr>
          <w:ilvl w:val="0"/>
          <w:numId w:val="26"/>
        </w:numPr>
        <w:ind w:firstLineChars="0"/>
      </w:pPr>
      <w:r>
        <w:rPr>
          <w:rFonts w:hint="eastAsia"/>
        </w:rPr>
        <w:t>全自动打包方式：</w:t>
      </w:r>
    </w:p>
    <w:p w:rsidR="009E0716" w:rsidRDefault="009E0716" w:rsidP="005327EE">
      <w:pPr>
        <w:ind w:firstLine="420"/>
      </w:pPr>
      <w:r>
        <w:rPr>
          <w:rFonts w:hint="eastAsia"/>
        </w:rPr>
        <w:t>此种方式主要负责从人工成功生成脚本</w:t>
      </w:r>
      <w:r w:rsidR="00C6468B">
        <w:rPr>
          <w:rFonts w:hint="eastAsia"/>
        </w:rPr>
        <w:t>(</w:t>
      </w:r>
      <w:r w:rsidR="00C6468B">
        <w:rPr>
          <w:rFonts w:hint="eastAsia"/>
        </w:rPr>
        <w:t>使用</w:t>
      </w:r>
      <w:r w:rsidR="00C6468B">
        <w:rPr>
          <w:rFonts w:hint="eastAsia"/>
        </w:rPr>
        <w:t>NSIS</w:t>
      </w:r>
      <w:r w:rsidR="00C6468B">
        <w:rPr>
          <w:rFonts w:hint="eastAsia"/>
        </w:rPr>
        <w:t>模板生成器</w:t>
      </w:r>
      <w:r w:rsidR="00C6468B">
        <w:rPr>
          <w:rFonts w:hint="eastAsia"/>
        </w:rPr>
        <w:t>)</w:t>
      </w:r>
      <w:r>
        <w:rPr>
          <w:rFonts w:hint="eastAsia"/>
        </w:rPr>
        <w:t>之后，</w:t>
      </w:r>
      <w:r w:rsidR="00C6468B">
        <w:rPr>
          <w:rFonts w:hint="eastAsia"/>
        </w:rPr>
        <w:t>由自动编译系统接管后续所有操作</w:t>
      </w:r>
      <w:r w:rsidR="000B7CE8">
        <w:rPr>
          <w:rFonts w:hint="eastAsia"/>
        </w:rPr>
        <w:t>，包括</w:t>
      </w:r>
      <w:r w:rsidR="000B7CE8">
        <w:rPr>
          <w:rFonts w:hint="eastAsia"/>
        </w:rPr>
        <w:t>7z/winzip</w:t>
      </w:r>
      <w:r w:rsidR="000B7CE8">
        <w:rPr>
          <w:rFonts w:hint="eastAsia"/>
        </w:rPr>
        <w:t>分卷打包，</w:t>
      </w:r>
      <w:r w:rsidR="000B7CE8">
        <w:rPr>
          <w:rFonts w:hint="eastAsia"/>
        </w:rPr>
        <w:t>volumeinfo.ini</w:t>
      </w:r>
      <w:r w:rsidR="000B7CE8">
        <w:rPr>
          <w:rFonts w:hint="eastAsia"/>
        </w:rPr>
        <w:t>文件填写，</w:t>
      </w:r>
      <w:r w:rsidR="000B7CE8">
        <w:rPr>
          <w:rFonts w:hint="eastAsia"/>
        </w:rPr>
        <w:t>nsis</w:t>
      </w:r>
      <w:r w:rsidR="000B7CE8">
        <w:rPr>
          <w:rFonts w:hint="eastAsia"/>
        </w:rPr>
        <w:t>脚本自动编译等，且全程记录</w:t>
      </w:r>
      <w:r w:rsidR="000B7CE8">
        <w:rPr>
          <w:rFonts w:hint="eastAsia"/>
        </w:rPr>
        <w:t>log</w:t>
      </w:r>
      <w:r w:rsidR="000B7CE8">
        <w:rPr>
          <w:rFonts w:hint="eastAsia"/>
        </w:rPr>
        <w:t>，以便分析打包失败原因。</w:t>
      </w:r>
    </w:p>
    <w:p w:rsidR="000B7CE8" w:rsidRDefault="000B7CE8" w:rsidP="000B7CE8">
      <w:pPr>
        <w:pStyle w:val="af5"/>
        <w:numPr>
          <w:ilvl w:val="0"/>
          <w:numId w:val="26"/>
        </w:numPr>
        <w:ind w:firstLineChars="0"/>
      </w:pPr>
      <w:r>
        <w:rPr>
          <w:rFonts w:hint="eastAsia"/>
        </w:rPr>
        <w:t>半自动打包方式：</w:t>
      </w:r>
    </w:p>
    <w:p w:rsidR="00FF736C" w:rsidRDefault="000B7CE8" w:rsidP="00FF736C">
      <w:pPr>
        <w:ind w:firstLine="420"/>
      </w:pPr>
      <w:r>
        <w:rPr>
          <w:rFonts w:hint="eastAsia"/>
        </w:rPr>
        <w:t>此种方式主要针对分卷包</w:t>
      </w:r>
      <w:r w:rsidR="005327EE">
        <w:rPr>
          <w:rFonts w:hint="eastAsia"/>
        </w:rPr>
        <w:t>由外部程序进行了修改，且已制作完毕，同时</w:t>
      </w:r>
      <w:r>
        <w:rPr>
          <w:rFonts w:hint="eastAsia"/>
        </w:rPr>
        <w:t>修改</w:t>
      </w:r>
      <w:r w:rsidR="005327EE">
        <w:rPr>
          <w:rFonts w:hint="eastAsia"/>
        </w:rPr>
        <w:t>了</w:t>
      </w:r>
      <w:r>
        <w:rPr>
          <w:rFonts w:hint="eastAsia"/>
        </w:rPr>
        <w:t>nsis</w:t>
      </w:r>
      <w:r>
        <w:rPr>
          <w:rFonts w:hint="eastAsia"/>
        </w:rPr>
        <w:t>以完成打包的情况。由于分卷压缩数据量一般较大，且耗时较长，若</w:t>
      </w:r>
      <w:r w:rsidR="00B66265">
        <w:rPr>
          <w:rFonts w:hint="eastAsia"/>
        </w:rPr>
        <w:t>分卷包已经由外部修改完成，</w:t>
      </w:r>
      <w:r w:rsidR="00347F31">
        <w:rPr>
          <w:rFonts w:hint="eastAsia"/>
        </w:rPr>
        <w:t>若</w:t>
      </w:r>
      <w:r>
        <w:rPr>
          <w:rFonts w:hint="eastAsia"/>
        </w:rPr>
        <w:t>使用全自动打包方式，则需要重新对原数据进行重新压缩，显然有些得不偿失，故</w:t>
      </w:r>
      <w:r>
        <w:rPr>
          <w:rFonts w:hint="eastAsia"/>
        </w:rPr>
        <w:t>1.0.4</w:t>
      </w:r>
      <w:r>
        <w:rPr>
          <w:rFonts w:hint="eastAsia"/>
        </w:rPr>
        <w:t>中提供半自动打包方式，打包人员只需根据</w:t>
      </w:r>
      <w:r>
        <w:rPr>
          <w:rFonts w:hint="eastAsia"/>
        </w:rPr>
        <w:t>cmd</w:t>
      </w:r>
      <w:r>
        <w:rPr>
          <w:rFonts w:hint="eastAsia"/>
        </w:rPr>
        <w:t>窗口中的屏幕提示，相应输入已存在的分卷压缩包首包的名称，和压缩密码</w:t>
      </w:r>
      <w:r>
        <w:rPr>
          <w:rFonts w:hint="eastAsia"/>
        </w:rPr>
        <w:t>(</w:t>
      </w:r>
      <w:r>
        <w:rPr>
          <w:rFonts w:hint="eastAsia"/>
        </w:rPr>
        <w:t>若无直接回车</w:t>
      </w:r>
      <w:r>
        <w:rPr>
          <w:rFonts w:hint="eastAsia"/>
        </w:rPr>
        <w:t>)</w:t>
      </w:r>
      <w:r>
        <w:rPr>
          <w:rFonts w:hint="eastAsia"/>
        </w:rPr>
        <w:t>即可</w:t>
      </w:r>
      <w:r w:rsidR="009C5B3F">
        <w:rPr>
          <w:rFonts w:hint="eastAsia"/>
        </w:rPr>
        <w:t>完成后续打包工作</w:t>
      </w:r>
      <w:r w:rsidR="00347F31">
        <w:rPr>
          <w:rFonts w:hint="eastAsia"/>
        </w:rPr>
        <w:t>，但此种模式下，需要注意，保证分卷包的名称与</w:t>
      </w:r>
      <w:r w:rsidR="00347F31">
        <w:rPr>
          <w:rFonts w:hint="eastAsia"/>
        </w:rPr>
        <w:t>nsis</w:t>
      </w:r>
      <w:r w:rsidR="00347F31">
        <w:rPr>
          <w:rFonts w:hint="eastAsia"/>
        </w:rPr>
        <w:t>脚本中的</w:t>
      </w:r>
      <w:r w:rsidR="00347F31" w:rsidRPr="00347F31">
        <w:t>ZIP_FILE_NAME</w:t>
      </w:r>
      <w:r w:rsidR="00986C1B">
        <w:rPr>
          <w:rFonts w:hint="eastAsia"/>
        </w:rPr>
        <w:t>一致，否则编译成功，但运行时会失败</w:t>
      </w:r>
      <w:r>
        <w:rPr>
          <w:rFonts w:hint="eastAsia"/>
        </w:rPr>
        <w:t>。</w:t>
      </w:r>
      <w:r w:rsidR="00620805">
        <w:rPr>
          <w:rFonts w:hint="eastAsia"/>
        </w:rPr>
        <w:t>与全自动模式一样，会记录打包过程的详细</w:t>
      </w:r>
      <w:r w:rsidR="00620805">
        <w:rPr>
          <w:rFonts w:hint="eastAsia"/>
        </w:rPr>
        <w:t>log</w:t>
      </w:r>
      <w:r w:rsidR="00FF736C">
        <w:rPr>
          <w:rFonts w:hint="eastAsia"/>
        </w:rPr>
        <w:t>，以便分析错误原因，提高工作效率。</w:t>
      </w:r>
    </w:p>
    <w:p w:rsidR="00FF736C" w:rsidRPr="00FF736C" w:rsidRDefault="00FF736C" w:rsidP="00FF736C">
      <w:pPr>
        <w:ind w:left="420"/>
        <w:sectPr w:rsidR="00FF736C" w:rsidRPr="00FF736C">
          <w:pgSz w:w="11906" w:h="16838"/>
          <w:pgMar w:top="1418" w:right="1418" w:bottom="1418" w:left="1418" w:header="851" w:footer="992" w:gutter="0"/>
          <w:pgNumType w:start="1"/>
          <w:cols w:space="720"/>
          <w:titlePg/>
          <w:docGrid w:type="lines" w:linePitch="312"/>
        </w:sectPr>
      </w:pPr>
    </w:p>
    <w:p w:rsidR="000B7CE8" w:rsidRDefault="007F7DEB" w:rsidP="007F7DEB">
      <w:pPr>
        <w:pStyle w:val="1"/>
      </w:pPr>
      <w:bookmarkStart w:id="4" w:name="_Toc377375268"/>
      <w:r>
        <w:rPr>
          <w:rFonts w:hint="eastAsia"/>
        </w:rPr>
        <w:lastRenderedPageBreak/>
        <w:t>自动化编译的环境准备</w:t>
      </w:r>
      <w:bookmarkEnd w:id="4"/>
    </w:p>
    <w:p w:rsidR="007F7DEB" w:rsidRDefault="007F7DEB" w:rsidP="00A02385">
      <w:r>
        <w:rPr>
          <w:rFonts w:hint="eastAsia"/>
        </w:rPr>
        <w:t>此环境准备不区分全自动与半自动，即二者所需环境相同。</w:t>
      </w:r>
    </w:p>
    <w:p w:rsidR="007F7DEB" w:rsidRDefault="007F7DEB" w:rsidP="007F7DEB">
      <w:pPr>
        <w:pStyle w:val="2"/>
      </w:pPr>
      <w:bookmarkStart w:id="5" w:name="_Toc377375269"/>
      <w:r>
        <w:rPr>
          <w:rFonts w:hint="eastAsia"/>
        </w:rPr>
        <w:t>分卷压缩软件环境</w:t>
      </w:r>
      <w:bookmarkEnd w:id="5"/>
    </w:p>
    <w:p w:rsidR="007F7DEB" w:rsidRDefault="007F7DEB" w:rsidP="007F7DEB">
      <w:pPr>
        <w:pStyle w:val="3"/>
      </w:pPr>
      <w:r>
        <w:t>W</w:t>
      </w:r>
      <w:r>
        <w:rPr>
          <w:rFonts w:hint="eastAsia"/>
        </w:rPr>
        <w:t>inzip</w:t>
      </w:r>
      <w:r>
        <w:rPr>
          <w:rFonts w:hint="eastAsia"/>
        </w:rPr>
        <w:t>环境</w:t>
      </w:r>
    </w:p>
    <w:p w:rsidR="007F7DEB" w:rsidRPr="007F7DEB" w:rsidRDefault="007F7DEB" w:rsidP="00A02385">
      <w:r>
        <w:rPr>
          <w:rFonts w:hint="eastAsia"/>
        </w:rPr>
        <w:t>本自动编译系统使用了</w:t>
      </w:r>
      <w:r>
        <w:rPr>
          <w:rFonts w:hint="eastAsia"/>
        </w:rPr>
        <w:t>winzip17.5</w:t>
      </w:r>
      <w:r>
        <w:rPr>
          <w:rFonts w:hint="eastAsia"/>
        </w:rPr>
        <w:t>版本之后提供的</w:t>
      </w:r>
      <w:r>
        <w:rPr>
          <w:rFonts w:hint="eastAsia"/>
        </w:rPr>
        <w:t>commandline</w:t>
      </w:r>
      <w:r>
        <w:rPr>
          <w:rFonts w:hint="eastAsia"/>
        </w:rPr>
        <w:t>模式，以便使编译过程无需人工干预，而可以自动进行。故</w:t>
      </w:r>
      <w:r>
        <w:rPr>
          <w:rFonts w:hint="eastAsia"/>
        </w:rPr>
        <w:t>WinZip</w:t>
      </w:r>
      <w:r w:rsidR="004575BC">
        <w:rPr>
          <w:rFonts w:hint="eastAsia"/>
        </w:rPr>
        <w:t>的版本默认不可低于</w:t>
      </w:r>
      <w:r w:rsidR="004575BC">
        <w:rPr>
          <w:rFonts w:hint="eastAsia"/>
        </w:rPr>
        <w:t>17.5</w:t>
      </w:r>
      <w:r w:rsidR="004575BC">
        <w:rPr>
          <w:rFonts w:hint="eastAsia"/>
        </w:rPr>
        <w:t>，且需使用注册码破解使用。</w:t>
      </w:r>
      <w:r w:rsidR="004575BC">
        <w:rPr>
          <w:rFonts w:hint="eastAsia"/>
        </w:rPr>
        <w:t>winzip</w:t>
      </w:r>
      <w:r w:rsidR="004575BC">
        <w:rPr>
          <w:rFonts w:hint="eastAsia"/>
        </w:rPr>
        <w:t>无法使用绿色包随</w:t>
      </w:r>
      <w:r w:rsidR="004575BC">
        <w:rPr>
          <w:rFonts w:hint="eastAsia"/>
        </w:rPr>
        <w:t>1.0.4</w:t>
      </w:r>
      <w:r w:rsidR="004575BC">
        <w:rPr>
          <w:rFonts w:hint="eastAsia"/>
        </w:rPr>
        <w:t>发布，必须安装后才能使用。</w:t>
      </w:r>
    </w:p>
    <w:p w:rsidR="007F7DEB" w:rsidRDefault="007F7DEB" w:rsidP="007F7DEB">
      <w:pPr>
        <w:pStyle w:val="3"/>
      </w:pPr>
      <w:r>
        <w:rPr>
          <w:rFonts w:hint="eastAsia"/>
        </w:rPr>
        <w:t>7z</w:t>
      </w:r>
      <w:r>
        <w:rPr>
          <w:rFonts w:hint="eastAsia"/>
        </w:rPr>
        <w:t>环境</w:t>
      </w:r>
    </w:p>
    <w:p w:rsidR="004575BC" w:rsidRPr="004575BC" w:rsidRDefault="004575BC" w:rsidP="00A02385">
      <w:r>
        <w:rPr>
          <w:rFonts w:hint="eastAsia"/>
        </w:rPr>
        <w:t>本编译系统直接使用了</w:t>
      </w:r>
      <w:r>
        <w:rPr>
          <w:rFonts w:hint="eastAsia"/>
        </w:rPr>
        <w:t>7z</w:t>
      </w:r>
      <w:r>
        <w:rPr>
          <w:rFonts w:hint="eastAsia"/>
        </w:rPr>
        <w:t>官方的稳定版压缩工具</w:t>
      </w:r>
      <w:r>
        <w:rPr>
          <w:rFonts w:hint="eastAsia"/>
        </w:rPr>
        <w:t>7z.exe,</w:t>
      </w:r>
      <w:r>
        <w:rPr>
          <w:rFonts w:hint="eastAsia"/>
        </w:rPr>
        <w:t>无需安装</w:t>
      </w:r>
      <w:r w:rsidR="003D1BE9">
        <w:rPr>
          <w:rFonts w:hint="eastAsia"/>
        </w:rPr>
        <w:t>，已随发布包发布，无需自行下载，不需任何额外环境准备。</w:t>
      </w:r>
    </w:p>
    <w:p w:rsidR="007F7DEB" w:rsidRPr="007F7DEB" w:rsidRDefault="007F7DEB" w:rsidP="007F7DEB">
      <w:pPr>
        <w:pStyle w:val="2"/>
      </w:pPr>
      <w:bookmarkStart w:id="6" w:name="_Toc377375270"/>
      <w:r>
        <w:rPr>
          <w:rFonts w:hint="eastAsia"/>
        </w:rPr>
        <w:t>python</w:t>
      </w:r>
      <w:r>
        <w:rPr>
          <w:rFonts w:hint="eastAsia"/>
        </w:rPr>
        <w:t>环境准备</w:t>
      </w:r>
      <w:bookmarkEnd w:id="6"/>
    </w:p>
    <w:p w:rsidR="00B3417A" w:rsidRDefault="003D1BE9" w:rsidP="00A02385">
      <w:r>
        <w:rPr>
          <w:rFonts w:hint="eastAsia"/>
        </w:rPr>
        <w:t>本系统使用</w:t>
      </w:r>
      <w:r>
        <w:rPr>
          <w:rFonts w:hint="eastAsia"/>
        </w:rPr>
        <w:t>python</w:t>
      </w:r>
      <w:r>
        <w:rPr>
          <w:rFonts w:hint="eastAsia"/>
        </w:rPr>
        <w:t>完成自动化编译步骤，且</w:t>
      </w:r>
      <w:r>
        <w:rPr>
          <w:rFonts w:hint="eastAsia"/>
        </w:rPr>
        <w:t>python</w:t>
      </w:r>
      <w:r>
        <w:rPr>
          <w:rFonts w:hint="eastAsia"/>
        </w:rPr>
        <w:t>已随发布包发布，版本为</w:t>
      </w:r>
      <w:r>
        <w:rPr>
          <w:rFonts w:hint="eastAsia"/>
        </w:rPr>
        <w:t>2.7.6</w:t>
      </w:r>
      <w:r>
        <w:rPr>
          <w:rFonts w:hint="eastAsia"/>
        </w:rPr>
        <w:t>，会自动根据系统位数，选择使用</w:t>
      </w:r>
      <w:r>
        <w:rPr>
          <w:rFonts w:hint="eastAsia"/>
        </w:rPr>
        <w:t>64bit</w:t>
      </w:r>
      <w:r>
        <w:rPr>
          <w:rFonts w:hint="eastAsia"/>
        </w:rPr>
        <w:t>或</w:t>
      </w:r>
      <w:r>
        <w:rPr>
          <w:rFonts w:hint="eastAsia"/>
        </w:rPr>
        <w:t>32bit</w:t>
      </w:r>
      <w:r>
        <w:rPr>
          <w:rFonts w:hint="eastAsia"/>
        </w:rPr>
        <w:t>的</w:t>
      </w:r>
      <w:r>
        <w:rPr>
          <w:rFonts w:hint="eastAsia"/>
        </w:rPr>
        <w:t>python2.7.6</w:t>
      </w:r>
      <w:r>
        <w:rPr>
          <w:rFonts w:hint="eastAsia"/>
        </w:rPr>
        <w:t>，打包人员无需考虑。</w:t>
      </w:r>
    </w:p>
    <w:p w:rsidR="00BC68EC" w:rsidRDefault="00A02385" w:rsidP="00BC68EC">
      <w:pPr>
        <w:pStyle w:val="1"/>
      </w:pPr>
      <w:bookmarkStart w:id="7" w:name="_Toc377375272"/>
      <w:r>
        <w:rPr>
          <w:rFonts w:hint="eastAsia"/>
        </w:rPr>
        <w:t>自动化编译</w:t>
      </w:r>
      <w:r w:rsidR="00BC68EC">
        <w:rPr>
          <w:rFonts w:hint="eastAsia"/>
        </w:rPr>
        <w:t>的使用</w:t>
      </w:r>
      <w:r>
        <w:rPr>
          <w:rFonts w:hint="eastAsia"/>
        </w:rPr>
        <w:t>步骤</w:t>
      </w:r>
      <w:bookmarkEnd w:id="7"/>
    </w:p>
    <w:p w:rsidR="00A02385" w:rsidRPr="00A02385" w:rsidRDefault="00A02385" w:rsidP="00A02385">
      <w:pPr>
        <w:pStyle w:val="2"/>
      </w:pPr>
      <w:bookmarkStart w:id="8" w:name="_Toc377375273"/>
      <w:r>
        <w:rPr>
          <w:rFonts w:hint="eastAsia"/>
        </w:rPr>
        <w:t>全自动化编译步骤</w:t>
      </w:r>
      <w:bookmarkEnd w:id="8"/>
    </w:p>
    <w:p w:rsidR="00A02385" w:rsidRDefault="00A02385" w:rsidP="00A02385">
      <w:pPr>
        <w:pStyle w:val="af5"/>
        <w:numPr>
          <w:ilvl w:val="0"/>
          <w:numId w:val="28"/>
        </w:numPr>
        <w:ind w:firstLineChars="0"/>
      </w:pPr>
      <w:r w:rsidRPr="00A02385">
        <w:rPr>
          <w:rFonts w:hint="eastAsia"/>
          <w:b/>
        </w:rPr>
        <w:t>STEP1</w:t>
      </w:r>
      <w:r>
        <w:rPr>
          <w:rFonts w:hint="eastAsia"/>
        </w:rPr>
        <w:t>：</w:t>
      </w:r>
      <w:r>
        <w:rPr>
          <w:rFonts w:hint="eastAsia"/>
        </w:rPr>
        <w:t>nsis</w:t>
      </w:r>
      <w:r>
        <w:rPr>
          <w:rFonts w:hint="eastAsia"/>
        </w:rPr>
        <w:t>模板生成器生成</w:t>
      </w:r>
      <w:r>
        <w:rPr>
          <w:rFonts w:hint="eastAsia"/>
        </w:rPr>
        <w:t>nsi</w:t>
      </w:r>
      <w:r>
        <w:rPr>
          <w:rFonts w:hint="eastAsia"/>
        </w:rPr>
        <w:t>源文件</w:t>
      </w:r>
    </w:p>
    <w:p w:rsidR="00735A75" w:rsidRDefault="00735A75" w:rsidP="00735A75">
      <w:pPr>
        <w:ind w:left="420"/>
      </w:pPr>
      <w:r>
        <w:rPr>
          <w:rFonts w:hint="eastAsia"/>
        </w:rPr>
        <w:t>如下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_Ref388358945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所示，为默认自动化编译方式，其默认使用</w:t>
      </w:r>
      <w:r>
        <w:rPr>
          <w:rFonts w:hint="eastAsia"/>
        </w:rPr>
        <w:t>7z</w:t>
      </w:r>
      <w:r>
        <w:rPr>
          <w:rFonts w:hint="eastAsia"/>
        </w:rPr>
        <w:t>进行分卷压缩，密码默认为空，分卷包名称默认为已填写的游戏英文名称</w:t>
      </w:r>
      <w:r>
        <w:rPr>
          <w:rFonts w:hint="eastAsia"/>
        </w:rPr>
        <w:t>+</w:t>
      </w:r>
      <w:r>
        <w:rPr>
          <w:rFonts w:hint="eastAsia"/>
        </w:rPr>
        <w:t>对外版本号</w:t>
      </w:r>
      <w:r>
        <w:rPr>
          <w:rFonts w:hint="eastAsia"/>
        </w:rPr>
        <w:t>,</w:t>
      </w:r>
      <w:r>
        <w:rPr>
          <w:rFonts w:hint="eastAsia"/>
        </w:rPr>
        <w:t>且均为小写（仅针对字母）。</w:t>
      </w:r>
    </w:p>
    <w:p w:rsidR="00735A75" w:rsidRDefault="00735A75" w:rsidP="00735A75">
      <w:pPr>
        <w:keepNext/>
        <w:jc w:val="center"/>
      </w:pPr>
      <w:r>
        <w:rPr>
          <w:noProof/>
        </w:rPr>
        <w:drawing>
          <wp:inline distT="0" distB="0" distL="0" distR="0" wp14:anchorId="71542798" wp14:editId="447FD413">
            <wp:extent cx="4828032" cy="3006548"/>
            <wp:effectExtent l="0" t="0" r="0" b="381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6211" cy="30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A75" w:rsidRDefault="00735A75" w:rsidP="00735A75">
      <w:pPr>
        <w:pStyle w:val="afa"/>
        <w:jc w:val="center"/>
      </w:pPr>
      <w:bookmarkStart w:id="9" w:name="_Ref38835894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9"/>
      <w:r>
        <w:rPr>
          <w:rFonts w:hint="eastAsia"/>
        </w:rPr>
        <w:t xml:space="preserve"> </w:t>
      </w:r>
      <w:r>
        <w:rPr>
          <w:rFonts w:hint="eastAsia"/>
        </w:rPr>
        <w:t>默认自动分卷方式</w:t>
      </w:r>
    </w:p>
    <w:p w:rsidR="00735A75" w:rsidRDefault="00735A75" w:rsidP="00735A75">
      <w:pPr>
        <w:ind w:firstLine="420"/>
      </w:pPr>
      <w:r>
        <w:rPr>
          <w:rFonts w:hint="eastAsia"/>
        </w:rPr>
        <w:t>如下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_Ref377053012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>所示，</w:t>
      </w:r>
      <w:r w:rsidR="00B31668">
        <w:rPr>
          <w:rFonts w:hint="eastAsia"/>
        </w:rPr>
        <w:t>若需要按照自定义模式进行分卷压缩，则请选择自定义名称自动分卷</w:t>
      </w:r>
      <w:r w:rsidR="00B31668">
        <w:rPr>
          <w:rFonts w:hint="eastAsia"/>
        </w:rPr>
        <w:lastRenderedPageBreak/>
        <w:t>模式</w:t>
      </w:r>
      <w:r w:rsidR="00B31668">
        <w:rPr>
          <w:rFonts w:hint="eastAsia"/>
        </w:rPr>
        <w:t>,</w:t>
      </w:r>
      <w:r>
        <w:rPr>
          <w:rFonts w:hint="eastAsia"/>
        </w:rPr>
        <w:t>主要改动如红框中所示，最后一项为压缩文件大小，即所期望的每个分卷包的大小，请正确填写。支持</w:t>
      </w:r>
      <w:r>
        <w:rPr>
          <w:rFonts w:hint="eastAsia"/>
        </w:rPr>
        <w:t>M,K,G</w:t>
      </w:r>
      <w:r>
        <w:rPr>
          <w:rFonts w:hint="eastAsia"/>
        </w:rPr>
        <w:t>等单位，</w:t>
      </w:r>
      <w:r w:rsidR="00262345">
        <w:rPr>
          <w:rFonts w:hint="eastAsia"/>
        </w:rPr>
        <w:t>不区分大小写，</w:t>
      </w:r>
      <w:r>
        <w:rPr>
          <w:rFonts w:hint="eastAsia"/>
        </w:rPr>
        <w:t>支持小数，</w:t>
      </w:r>
      <w:r w:rsidR="00262345">
        <w:rPr>
          <w:rFonts w:hint="eastAsia"/>
        </w:rPr>
        <w:t>单个压缩文件大小不可超过</w:t>
      </w:r>
      <w:r w:rsidR="00262345">
        <w:rPr>
          <w:rFonts w:hint="eastAsia"/>
        </w:rPr>
        <w:t>2G</w:t>
      </w:r>
      <w:r w:rsidR="00262345">
        <w:rPr>
          <w:rFonts w:hint="eastAsia"/>
        </w:rPr>
        <w:t>，推荐使用大小</w:t>
      </w:r>
      <w:r w:rsidR="00262345">
        <w:rPr>
          <w:rFonts w:hint="eastAsia"/>
        </w:rPr>
        <w:t>1.8g</w:t>
      </w:r>
      <w:r w:rsidR="00F73E59">
        <w:rPr>
          <w:rFonts w:hint="eastAsia"/>
        </w:rPr>
        <w:t>，若选择</w:t>
      </w:r>
      <w:r w:rsidR="00F73E59">
        <w:rPr>
          <w:rFonts w:hint="eastAsia"/>
        </w:rPr>
        <w:t>zip</w:t>
      </w:r>
      <w:r w:rsidR="00F73E59">
        <w:rPr>
          <w:rFonts w:hint="eastAsia"/>
        </w:rPr>
        <w:t>方式进行分卷压缩，推荐使用密码压缩，默认密码为</w:t>
      </w:r>
      <w:r w:rsidR="00F73E59">
        <w:rPr>
          <w:rFonts w:hint="eastAsia"/>
        </w:rPr>
        <w:t xml:space="preserve">sndagames , </w:t>
      </w:r>
      <w:r w:rsidR="00F73E59">
        <w:rPr>
          <w:rFonts w:hint="eastAsia"/>
        </w:rPr>
        <w:t>密码位数必须大于等于</w:t>
      </w:r>
      <w:r w:rsidR="00F73E59">
        <w:rPr>
          <w:rFonts w:hint="eastAsia"/>
        </w:rPr>
        <w:t>8</w:t>
      </w:r>
      <w:r w:rsidR="00F73E59">
        <w:rPr>
          <w:rFonts w:hint="eastAsia"/>
        </w:rPr>
        <w:t>位，</w:t>
      </w:r>
      <w:r w:rsidR="00F73E59">
        <w:rPr>
          <w:rFonts w:hint="eastAsia"/>
        </w:rPr>
        <w:t>7z</w:t>
      </w:r>
      <w:r w:rsidR="00F73E59">
        <w:rPr>
          <w:rFonts w:hint="eastAsia"/>
        </w:rPr>
        <w:t>下的密码长度无要求</w:t>
      </w:r>
      <w:r w:rsidR="00AE679B">
        <w:rPr>
          <w:rFonts w:hint="eastAsia"/>
        </w:rPr>
        <w:t>。</w:t>
      </w:r>
    </w:p>
    <w:p w:rsidR="00735A75" w:rsidRPr="00735A75" w:rsidRDefault="00735A75" w:rsidP="00735A75"/>
    <w:p w:rsidR="00B3417A" w:rsidRDefault="00735A75" w:rsidP="00B3417A">
      <w:pPr>
        <w:keepNext/>
        <w:jc w:val="center"/>
      </w:pPr>
      <w:r>
        <w:rPr>
          <w:noProof/>
        </w:rPr>
        <w:drawing>
          <wp:inline distT="0" distB="0" distL="0" distR="0" wp14:anchorId="337EE846" wp14:editId="55F964A1">
            <wp:extent cx="4948987" cy="3362333"/>
            <wp:effectExtent l="0" t="0" r="4445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904" cy="33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5AF" w:rsidRDefault="00B3417A" w:rsidP="00B3417A">
      <w:pPr>
        <w:pStyle w:val="afa"/>
        <w:jc w:val="center"/>
      </w:pPr>
      <w:bookmarkStart w:id="10" w:name="_Ref37705301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5A75">
        <w:rPr>
          <w:noProof/>
        </w:rPr>
        <w:t>2</w:t>
      </w:r>
      <w:r>
        <w:fldChar w:fldCharType="end"/>
      </w:r>
      <w:bookmarkEnd w:id="10"/>
      <w:r>
        <w:rPr>
          <w:rFonts w:hint="eastAsia"/>
        </w:rPr>
        <w:t xml:space="preserve"> nsis</w:t>
      </w:r>
      <w:r>
        <w:rPr>
          <w:rFonts w:hint="eastAsia"/>
        </w:rPr>
        <w:t>模板生成器关于分卷部分展示</w:t>
      </w:r>
    </w:p>
    <w:p w:rsidR="006105AF" w:rsidRPr="00F403C8" w:rsidRDefault="006105AF" w:rsidP="006105AF">
      <w:pPr>
        <w:pStyle w:val="af5"/>
        <w:numPr>
          <w:ilvl w:val="0"/>
          <w:numId w:val="28"/>
        </w:numPr>
        <w:ind w:firstLineChars="0"/>
        <w:rPr>
          <w:b/>
        </w:rPr>
      </w:pPr>
      <w:r w:rsidRPr="006105AF">
        <w:rPr>
          <w:rFonts w:hint="eastAsia"/>
          <w:b/>
        </w:rPr>
        <w:t>STEP2:</w:t>
      </w:r>
      <w:r>
        <w:rPr>
          <w:rFonts w:hint="eastAsia"/>
        </w:rPr>
        <w:t xml:space="preserve"> </w:t>
      </w:r>
      <w:r>
        <w:rPr>
          <w:rFonts w:hint="eastAsia"/>
        </w:rPr>
        <w:t>准备好待打包的文件资源</w:t>
      </w:r>
    </w:p>
    <w:p w:rsidR="00F403C8" w:rsidRPr="00F403C8" w:rsidRDefault="00F403C8" w:rsidP="00F403C8">
      <w:r>
        <w:rPr>
          <w:rFonts w:hint="eastAsia"/>
        </w:rPr>
        <w:t>将代打包的文件资源放入</w:t>
      </w:r>
      <w:r w:rsidRPr="00F403C8">
        <w:t>SplitDataResource</w:t>
      </w:r>
      <w:r>
        <w:rPr>
          <w:rFonts w:hint="eastAsia"/>
        </w:rPr>
        <w:t>文件夹中即可。</w:t>
      </w:r>
    </w:p>
    <w:p w:rsidR="00A02385" w:rsidRPr="00A02385" w:rsidRDefault="00A02385" w:rsidP="00A02385">
      <w:pPr>
        <w:pStyle w:val="af5"/>
        <w:numPr>
          <w:ilvl w:val="0"/>
          <w:numId w:val="28"/>
        </w:numPr>
        <w:ind w:firstLineChars="0"/>
        <w:rPr>
          <w:b/>
        </w:rPr>
      </w:pPr>
      <w:r w:rsidRPr="00A02385">
        <w:rPr>
          <w:rFonts w:hint="eastAsia"/>
          <w:b/>
        </w:rPr>
        <w:t>STEP</w:t>
      </w:r>
      <w:r w:rsidR="006105AF">
        <w:rPr>
          <w:rFonts w:hint="eastAsia"/>
          <w:b/>
        </w:rPr>
        <w:t>3</w:t>
      </w:r>
      <w:r>
        <w:rPr>
          <w:rFonts w:hint="eastAsia"/>
          <w:b/>
        </w:rPr>
        <w:t>：</w:t>
      </w:r>
      <w:r>
        <w:rPr>
          <w:rFonts w:hint="eastAsia"/>
        </w:rPr>
        <w:t>将生成的</w:t>
      </w:r>
      <w:r>
        <w:rPr>
          <w:rFonts w:hint="eastAsia"/>
        </w:rPr>
        <w:t>nsi</w:t>
      </w:r>
      <w:r>
        <w:rPr>
          <w:rFonts w:hint="eastAsia"/>
        </w:rPr>
        <w:t>源文件拖入《全自动编译</w:t>
      </w:r>
      <w:r>
        <w:rPr>
          <w:rFonts w:hint="eastAsia"/>
        </w:rPr>
        <w:t>.bat</w:t>
      </w:r>
      <w:r>
        <w:rPr>
          <w:rFonts w:hint="eastAsia"/>
        </w:rPr>
        <w:t>》完成自动化编译</w:t>
      </w:r>
    </w:p>
    <w:p w:rsidR="00A02385" w:rsidRPr="00A02385" w:rsidRDefault="00A02385" w:rsidP="00A02385">
      <w:pPr>
        <w:pStyle w:val="2"/>
      </w:pPr>
      <w:bookmarkStart w:id="11" w:name="_Toc377375274"/>
      <w:r>
        <w:rPr>
          <w:rFonts w:hint="eastAsia"/>
        </w:rPr>
        <w:t>半自动编译步骤</w:t>
      </w:r>
      <w:bookmarkEnd w:id="11"/>
    </w:p>
    <w:p w:rsidR="00FF736C" w:rsidRDefault="00A02385" w:rsidP="00C72F38">
      <w:pPr>
        <w:pStyle w:val="a"/>
        <w:numPr>
          <w:ilvl w:val="0"/>
          <w:numId w:val="29"/>
        </w:numPr>
      </w:pPr>
      <w:r w:rsidRPr="00C72F38">
        <w:rPr>
          <w:rFonts w:hint="eastAsia"/>
          <w:b/>
        </w:rPr>
        <w:t>STEP1</w:t>
      </w:r>
      <w:r w:rsidR="00C72F38" w:rsidRPr="00C72F38">
        <w:rPr>
          <w:rFonts w:hint="eastAsia"/>
        </w:rPr>
        <w:t>：</w:t>
      </w:r>
      <w:r w:rsidR="00FF736C">
        <w:rPr>
          <w:rFonts w:hint="eastAsia"/>
        </w:rPr>
        <w:t>准备好已打包好的分卷资源包，且手动修改</w:t>
      </w:r>
      <w:r w:rsidR="00FF736C">
        <w:rPr>
          <w:rFonts w:hint="eastAsia"/>
        </w:rPr>
        <w:t>nsis</w:t>
      </w:r>
      <w:r w:rsidR="00FF736C">
        <w:rPr>
          <w:rFonts w:hint="eastAsia"/>
        </w:rPr>
        <w:t>文件，保证脚本中的</w:t>
      </w:r>
      <w:r w:rsidR="00FF736C" w:rsidRPr="00347F31">
        <w:t>ZIP_FILE_NAME</w:t>
      </w:r>
      <w:r w:rsidR="00FF736C">
        <w:rPr>
          <w:rFonts w:hint="eastAsia"/>
        </w:rPr>
        <w:t>与已有的分卷包首包名称一致，</w:t>
      </w:r>
    </w:p>
    <w:p w:rsidR="00A02385" w:rsidRDefault="003A598A" w:rsidP="00C72F38">
      <w:pPr>
        <w:pStyle w:val="a"/>
        <w:numPr>
          <w:ilvl w:val="0"/>
          <w:numId w:val="29"/>
        </w:numPr>
      </w:pPr>
      <w:r w:rsidRPr="00C72F38">
        <w:rPr>
          <w:rFonts w:hint="eastAsia"/>
          <w:b/>
        </w:rPr>
        <w:t>STEP</w:t>
      </w:r>
      <w:r>
        <w:rPr>
          <w:rFonts w:hint="eastAsia"/>
          <w:b/>
        </w:rPr>
        <w:t>2</w:t>
      </w:r>
      <w:r w:rsidRPr="00C72F38">
        <w:rPr>
          <w:rFonts w:hint="eastAsia"/>
        </w:rPr>
        <w:t>：</w:t>
      </w:r>
      <w:r w:rsidR="00C72F38">
        <w:rPr>
          <w:rFonts w:hint="eastAsia"/>
        </w:rPr>
        <w:t>将已修改好的</w:t>
      </w:r>
      <w:r w:rsidR="00C72F38">
        <w:rPr>
          <w:rFonts w:hint="eastAsia"/>
        </w:rPr>
        <w:t>nsi</w:t>
      </w:r>
      <w:r w:rsidR="00C72F38">
        <w:rPr>
          <w:rFonts w:hint="eastAsia"/>
        </w:rPr>
        <w:t>文件拖入《</w:t>
      </w:r>
      <w:r w:rsidR="00C72F38" w:rsidRPr="00C72F38">
        <w:rPr>
          <w:rFonts w:hint="eastAsia"/>
        </w:rPr>
        <w:t>半自动打包</w:t>
      </w:r>
      <w:r w:rsidR="00C72F38" w:rsidRPr="00C72F38">
        <w:rPr>
          <w:rFonts w:hint="eastAsia"/>
        </w:rPr>
        <w:t>(</w:t>
      </w:r>
      <w:r w:rsidR="00C72F38" w:rsidRPr="00C72F38">
        <w:rPr>
          <w:rFonts w:hint="eastAsia"/>
        </w:rPr>
        <w:t>分卷已存在</w:t>
      </w:r>
      <w:r w:rsidR="00C72F38" w:rsidRPr="00C72F38">
        <w:rPr>
          <w:rFonts w:hint="eastAsia"/>
        </w:rPr>
        <w:t>).bat</w:t>
      </w:r>
      <w:r w:rsidR="00C72F38">
        <w:rPr>
          <w:rFonts w:hint="eastAsia"/>
        </w:rPr>
        <w:t>》中</w:t>
      </w:r>
      <w:r>
        <w:rPr>
          <w:rFonts w:hint="eastAsia"/>
        </w:rPr>
        <w:t>。注意，不需要重新使用</w:t>
      </w:r>
      <w:r>
        <w:rPr>
          <w:rFonts w:hint="eastAsia"/>
        </w:rPr>
        <w:t>nsis</w:t>
      </w:r>
      <w:r>
        <w:rPr>
          <w:rFonts w:hint="eastAsia"/>
        </w:rPr>
        <w:t>模板生成器对</w:t>
      </w:r>
      <w:r w:rsidR="00BA0B1F">
        <w:rPr>
          <w:rFonts w:hint="eastAsia"/>
        </w:rPr>
        <w:t>脚本进行生成。</w:t>
      </w:r>
      <w:bookmarkStart w:id="12" w:name="_GoBack"/>
      <w:bookmarkEnd w:id="12"/>
    </w:p>
    <w:p w:rsidR="009E3D37" w:rsidRDefault="009E3D37" w:rsidP="009E3D37">
      <w:pPr>
        <w:pStyle w:val="a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96125BD" wp14:editId="2EF1A837">
            <wp:extent cx="5274945" cy="3443977"/>
            <wp:effectExtent l="0" t="0" r="1905" b="4445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F38" w:rsidRDefault="00C72F38" w:rsidP="00C72F38">
      <w:pPr>
        <w:pStyle w:val="a"/>
        <w:numPr>
          <w:ilvl w:val="0"/>
          <w:numId w:val="29"/>
        </w:numPr>
      </w:pPr>
      <w:r>
        <w:rPr>
          <w:rFonts w:hint="eastAsia"/>
          <w:b/>
        </w:rPr>
        <w:t>STEP</w:t>
      </w:r>
      <w:r w:rsidR="003A598A">
        <w:rPr>
          <w:rFonts w:hint="eastAsia"/>
          <w:b/>
        </w:rPr>
        <w:t>3</w:t>
      </w:r>
      <w:r w:rsidRPr="00C72F38">
        <w:rPr>
          <w:rFonts w:hint="eastAsia"/>
        </w:rPr>
        <w:t>：</w:t>
      </w:r>
      <w:r>
        <w:rPr>
          <w:rFonts w:hint="eastAsia"/>
        </w:rPr>
        <w:t>按照</w:t>
      </w:r>
      <w:r>
        <w:rPr>
          <w:rFonts w:hint="eastAsia"/>
        </w:rPr>
        <w:t>cmd</w:t>
      </w:r>
      <w:r>
        <w:rPr>
          <w:rFonts w:hint="eastAsia"/>
        </w:rPr>
        <w:t>窗口中的相应输出填写相应信息即可完成打包</w:t>
      </w:r>
    </w:p>
    <w:p w:rsidR="009E3D37" w:rsidRDefault="009E3D37" w:rsidP="009E3D37">
      <w:pPr>
        <w:pStyle w:val="a"/>
        <w:keepNext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7CF2225" wp14:editId="305DA8F4">
            <wp:extent cx="5274945" cy="3443977"/>
            <wp:effectExtent l="0" t="0" r="1905" b="4445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37" w:rsidRDefault="009E3D37" w:rsidP="009E3D37">
      <w:pPr>
        <w:pStyle w:val="af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5A7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输入已存在的分卷包的首包名称</w:t>
      </w:r>
    </w:p>
    <w:p w:rsidR="009E3D37" w:rsidRDefault="009E3D37" w:rsidP="009E3D37">
      <w:pPr>
        <w:pStyle w:val="a"/>
        <w:keepNext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1427655F" wp14:editId="4668A0FD">
            <wp:extent cx="5274945" cy="3443977"/>
            <wp:effectExtent l="0" t="0" r="1905" b="4445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37" w:rsidRDefault="009E3D37" w:rsidP="009E3D37">
      <w:pPr>
        <w:pStyle w:val="af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5A7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开始半自动编译过程</w:t>
      </w:r>
    </w:p>
    <w:p w:rsidR="009E3D37" w:rsidRDefault="009E3D37" w:rsidP="009E3D37">
      <w:pPr>
        <w:pStyle w:val="a"/>
        <w:keepNext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6F4DB95" wp14:editId="6A98BC84">
            <wp:extent cx="5274945" cy="3443977"/>
            <wp:effectExtent l="0" t="0" r="1905" b="4445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4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D37" w:rsidRPr="00A02385" w:rsidRDefault="009E3D37" w:rsidP="009E3D37">
      <w:pPr>
        <w:pStyle w:val="af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5A7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编译成功</w:t>
      </w:r>
    </w:p>
    <w:p w:rsidR="00CC796C" w:rsidRPr="00876F5E" w:rsidRDefault="00CC796C" w:rsidP="00FE23F4"/>
    <w:sectPr w:rsidR="00CC796C" w:rsidRPr="00876F5E" w:rsidSect="00FE7528">
      <w:headerReference w:type="default" r:id="rId21"/>
      <w:footerReference w:type="default" r:id="rId22"/>
      <w:headerReference w:type="first" r:id="rId23"/>
      <w:footerReference w:type="first" r:id="rId24"/>
      <w:pgSz w:w="11907" w:h="16839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F75" w:rsidRDefault="002C6F75">
      <w:r>
        <w:separator/>
      </w:r>
    </w:p>
  </w:endnote>
  <w:endnote w:type="continuationSeparator" w:id="0">
    <w:p w:rsidR="002C6F75" w:rsidRDefault="002C6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3F4" w:rsidRDefault="00FE23F4">
    <w:pPr>
      <w:pStyle w:val="a8"/>
      <w:pBdr>
        <w:top w:val="thinThickSmallGap" w:sz="24" w:space="1" w:color="622423"/>
      </w:pBdr>
      <w:tabs>
        <w:tab w:val="clear" w:pos="4153"/>
        <w:tab w:val="clear" w:pos="8306"/>
        <w:tab w:val="right" w:pos="9638"/>
      </w:tabs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>SDG-技术保障中心</w:t>
    </w:r>
    <w:r>
      <w:rPr>
        <w:rFonts w:ascii="微软雅黑" w:eastAsia="微软雅黑" w:hAnsi="微软雅黑" w:hint="eastAsia"/>
        <w:lang w:val="zh-CN"/>
      </w:rPr>
      <w:t xml:space="preserve">                                                                                  </w:t>
    </w:r>
    <w:r>
      <w:rPr>
        <w:rFonts w:ascii="微软雅黑" w:eastAsia="微软雅黑" w:hAnsi="微软雅黑"/>
        <w:lang w:val="zh-CN"/>
      </w:rPr>
      <w:t xml:space="preserve"> </w:t>
    </w:r>
    <w:r>
      <w:rPr>
        <w:lang w:val="zh-CN"/>
      </w:rPr>
      <w:t xml:space="preserve"> /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3F4" w:rsidRDefault="001A65A5">
    <w:pPr>
      <w:pStyle w:val="a8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B4EC12" wp14:editId="64D1199F">
              <wp:simplePos x="0" y="0"/>
              <wp:positionH relativeFrom="column">
                <wp:posOffset>-113665</wp:posOffset>
              </wp:positionH>
              <wp:positionV relativeFrom="paragraph">
                <wp:posOffset>-11430</wp:posOffset>
              </wp:positionV>
              <wp:extent cx="5371465" cy="0"/>
              <wp:effectExtent l="10160" t="7620" r="9525" b="11430"/>
              <wp:wrapNone/>
              <wp:docPr id="7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14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95pt,-.9pt" to="414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ENq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"/>
          </w:pict>
        </mc:Fallback>
      </mc:AlternateContent>
    </w:r>
    <w:r w:rsidR="00FE23F4">
      <w:rPr>
        <w:rFonts w:ascii="Arial" w:hAnsi="Arial" w:cs="Arial" w:hint="eastAsia"/>
      </w:rPr>
      <w:t>地址：上海市浦东新区碧波路</w:t>
    </w:r>
    <w:r w:rsidR="00FE23F4">
      <w:rPr>
        <w:rFonts w:ascii="Arial" w:hAnsi="Arial" w:cs="Arial" w:hint="eastAsia"/>
      </w:rPr>
      <w:t>690</w:t>
    </w:r>
    <w:r w:rsidR="00FE23F4">
      <w:rPr>
        <w:rFonts w:ascii="Arial" w:hAnsi="Arial" w:cs="Arial" w:hint="eastAsia"/>
      </w:rPr>
      <w:t>号</w:t>
    </w:r>
    <w:r w:rsidR="00FE23F4">
      <w:rPr>
        <w:rFonts w:ascii="Arial" w:hAnsi="Arial" w:cs="Arial" w:hint="eastAsia"/>
      </w:rPr>
      <w:t>1</w:t>
    </w:r>
    <w:r w:rsidR="00FE23F4">
      <w:rPr>
        <w:rFonts w:ascii="Arial" w:hAnsi="Arial" w:cs="Arial" w:hint="eastAsia"/>
      </w:rPr>
      <w:t>号楼</w:t>
    </w:r>
    <w:r w:rsidR="00FE23F4">
      <w:rPr>
        <w:rFonts w:ascii="Arial" w:hAnsi="Arial" w:cs="Arial" w:hint="eastAsia"/>
      </w:rPr>
      <w:t xml:space="preserve">                        </w:t>
    </w:r>
    <w:r w:rsidR="00FE23F4">
      <w:rPr>
        <w:rFonts w:hint="eastAsia"/>
      </w:rPr>
      <w:t xml:space="preserve">    SDG</w:t>
    </w:r>
    <w:r w:rsidR="00FE23F4">
      <w:rPr>
        <w:rFonts w:ascii="Arial" w:hAnsi="Arial" w:cs="Arial" w:hint="eastAsia"/>
      </w:rPr>
      <w:t>技术保障中心</w:t>
    </w:r>
  </w:p>
  <w:p w:rsidR="00FE23F4" w:rsidRDefault="00FE23F4">
    <w:pPr>
      <w:pStyle w:val="a8"/>
      <w:rPr>
        <w:rFonts w:ascii="Arial" w:hAnsi="Arial" w:cs="Arial"/>
      </w:rPr>
    </w:pPr>
    <w:r>
      <w:rPr>
        <w:rFonts w:ascii="Arial" w:hAnsi="Arial" w:cs="Arial" w:hint="eastAsia"/>
      </w:rPr>
      <w:t>邮编：</w:t>
    </w:r>
    <w:r>
      <w:rPr>
        <w:rFonts w:ascii="Arial" w:hAnsi="Arial" w:cs="Arial" w:hint="eastAsia"/>
      </w:rPr>
      <w:t xml:space="preserve">201203                                                      </w:t>
    </w:r>
    <w:r>
      <w:rPr>
        <w:rFonts w:ascii="Arial" w:hAnsi="Arial" w:cs="Arial" w:hint="eastAsia"/>
      </w:rPr>
      <w:t>电话：</w:t>
    </w:r>
    <w:r>
      <w:rPr>
        <w:rFonts w:ascii="Arial" w:hAnsi="Arial" w:cs="Arial" w:hint="eastAsia"/>
      </w:rPr>
      <w:t>021-50504740</w:t>
    </w:r>
  </w:p>
  <w:p w:rsidR="00FE23F4" w:rsidRDefault="00FE23F4">
    <w:pPr>
      <w:pStyle w:val="a8"/>
    </w:pPr>
    <w:r>
      <w:rPr>
        <w:rFonts w:ascii="Arial" w:hAnsi="Arial" w:cs="Arial" w:hint="eastAsia"/>
      </w:rPr>
      <w:t>传真：</w:t>
    </w:r>
    <w:r>
      <w:rPr>
        <w:rFonts w:ascii="Arial" w:hAnsi="Arial" w:cs="Arial" w:hint="eastAsia"/>
      </w:rPr>
      <w:t xml:space="preserve">021-50504740-7623                                           </w:t>
    </w:r>
    <w:hyperlink r:id="rId1" w:history="1">
      <w:r>
        <w:rPr>
          <w:rStyle w:val="aa"/>
          <w:rFonts w:ascii="Arial" w:hAnsi="Arial" w:cs="Arial" w:hint="eastAsia"/>
        </w:rPr>
        <w:t>http://www.shandagames.com</w:t>
      </w:r>
    </w:hyperlink>
    <w:r>
      <w:rPr>
        <w:rFonts w:ascii="Arial" w:hAnsi="Arial" w:cs="Arial" w:hint="eastAsia"/>
        <w:color w:val="666666"/>
      </w:rPr>
      <w:t xml:space="preserve"> </w:t>
    </w:r>
  </w:p>
  <w:p w:rsidR="00FE23F4" w:rsidRDefault="00FE23F4">
    <w:pPr>
      <w:pStyle w:val="a8"/>
    </w:pPr>
    <w:r>
      <w:rPr>
        <w:rFonts w:hint="eastAsia"/>
      </w:rPr>
      <w:t xml:space="preserve">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F348C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F348C2">
      <w:rPr>
        <w:kern w:val="0"/>
        <w:szCs w:val="21"/>
      </w:rPr>
      <w:fldChar w:fldCharType="separate"/>
    </w:r>
    <w:r w:rsidR="003A598A">
      <w:rPr>
        <w:noProof/>
        <w:kern w:val="0"/>
        <w:szCs w:val="21"/>
      </w:rPr>
      <w:t>1</w:t>
    </w:r>
    <w:r w:rsidR="00F348C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F348C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F348C2">
      <w:rPr>
        <w:kern w:val="0"/>
        <w:szCs w:val="21"/>
      </w:rPr>
      <w:fldChar w:fldCharType="separate"/>
    </w:r>
    <w:r w:rsidR="003A598A">
      <w:rPr>
        <w:noProof/>
        <w:kern w:val="0"/>
        <w:szCs w:val="21"/>
      </w:rPr>
      <w:t>9</w:t>
    </w:r>
    <w:r w:rsidR="00F348C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FE23F4" w:rsidRDefault="00FE23F4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FAE" w:rsidRPr="007479B6" w:rsidRDefault="00A34FAE" w:rsidP="007479B6">
    <w:pPr>
      <w:pStyle w:val="a8"/>
      <w:pBdr>
        <w:top w:val="thinThickSmallGap" w:sz="24" w:space="1" w:color="622423"/>
      </w:pBdr>
      <w:tabs>
        <w:tab w:val="clear" w:pos="4153"/>
        <w:tab w:val="clear" w:pos="8306"/>
        <w:tab w:val="right" w:pos="9638"/>
      </w:tabs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>SDG-技术保障中心</w:t>
    </w:r>
    <w:r>
      <w:rPr>
        <w:rFonts w:ascii="微软雅黑" w:eastAsia="微软雅黑" w:hAnsi="微软雅黑" w:hint="eastAsia"/>
        <w:lang w:val="zh-CN"/>
      </w:rPr>
      <w:t xml:space="preserve">                                                                                  </w:t>
    </w:r>
    <w:r w:rsidRPr="007D3F84">
      <w:rPr>
        <w:rFonts w:ascii="微软雅黑" w:eastAsia="微软雅黑" w:hAnsi="微软雅黑"/>
        <w:lang w:val="zh-CN"/>
      </w:rPr>
      <w:t xml:space="preserve"> </w:t>
    </w:r>
    <w:sdt>
      <w:sdtPr>
        <w:id w:val="755076633"/>
        <w:docPartObj>
          <w:docPartGallery w:val="Page Numbers (Top of Page)"/>
          <w:docPartUnique/>
        </w:docPartObj>
      </w:sdtPr>
      <w:sdtEndPr/>
      <w:sdtContent>
        <w:r>
          <w:rPr>
            <w:lang w:val="zh-CN"/>
          </w:rPr>
          <w:t xml:space="preserve"> </w:t>
        </w:r>
        <w:r w:rsidR="00DE6E23">
          <w:fldChar w:fldCharType="begin"/>
        </w:r>
        <w:r w:rsidR="00DE6E23">
          <w:instrText xml:space="preserve"> PAGE </w:instrText>
        </w:r>
        <w:r w:rsidR="00DE6E23">
          <w:fldChar w:fldCharType="separate"/>
        </w:r>
        <w:r w:rsidR="00BA0B1F">
          <w:rPr>
            <w:noProof/>
          </w:rPr>
          <w:t>3</w:t>
        </w:r>
        <w:r w:rsidR="00DE6E23">
          <w:rPr>
            <w:noProof/>
          </w:rPr>
          <w:fldChar w:fldCharType="end"/>
        </w:r>
        <w:r>
          <w:rPr>
            <w:lang w:val="zh-CN"/>
          </w:rPr>
          <w:t>/</w:t>
        </w:r>
        <w:fldSimple w:instr=" NUMPAGES  ">
          <w:r w:rsidR="00BA0B1F">
            <w:rPr>
              <w:noProof/>
            </w:rPr>
            <w:t>9</w:t>
          </w:r>
        </w:fldSimple>
      </w:sdtContent>
    </w:sdt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FAE" w:rsidRPr="00091BA7" w:rsidRDefault="001A65A5" w:rsidP="002B52AD">
    <w:pPr>
      <w:pStyle w:val="a8"/>
      <w:rPr>
        <w:rFonts w:ascii="Arial" w:hAnsi="Arial" w:cs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-12065</wp:posOffset>
              </wp:positionV>
              <wp:extent cx="5372100" cy="0"/>
              <wp:effectExtent l="9525" t="6985" r="9525" b="12065"/>
              <wp:wrapNone/>
              <wp:docPr id="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72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14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-.95pt" to="414pt,-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SxF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"/>
          </w:pict>
        </mc:Fallback>
      </mc:AlternateContent>
    </w:r>
    <w:r w:rsidR="00A34FAE" w:rsidRPr="00091BA7">
      <w:rPr>
        <w:rFonts w:ascii="Arial" w:hAnsi="Arial" w:cs="Arial" w:hint="eastAsia"/>
      </w:rPr>
      <w:t>地址：上海市浦东新区碧波路</w:t>
    </w:r>
    <w:r w:rsidR="00A34FAE" w:rsidRPr="00091BA7">
      <w:rPr>
        <w:rFonts w:ascii="Arial" w:hAnsi="Arial" w:cs="Arial" w:hint="eastAsia"/>
      </w:rPr>
      <w:t>690</w:t>
    </w:r>
    <w:r w:rsidR="00A34FAE" w:rsidRPr="00091BA7">
      <w:rPr>
        <w:rFonts w:ascii="Arial" w:hAnsi="Arial" w:cs="Arial" w:hint="eastAsia"/>
      </w:rPr>
      <w:t>号</w:t>
    </w:r>
    <w:r w:rsidR="00A34FAE" w:rsidRPr="00091BA7">
      <w:rPr>
        <w:rFonts w:ascii="Arial" w:hAnsi="Arial" w:cs="Arial" w:hint="eastAsia"/>
      </w:rPr>
      <w:t>1</w:t>
    </w:r>
    <w:r w:rsidR="00A34FAE" w:rsidRPr="00091BA7">
      <w:rPr>
        <w:rFonts w:ascii="Arial" w:hAnsi="Arial" w:cs="Arial" w:hint="eastAsia"/>
      </w:rPr>
      <w:t>号楼</w:t>
    </w:r>
    <w:r w:rsidR="00A34FAE" w:rsidRPr="00091BA7">
      <w:rPr>
        <w:rFonts w:ascii="Arial" w:hAnsi="Arial" w:cs="Arial" w:hint="eastAsia"/>
      </w:rPr>
      <w:t xml:space="preserve">                        </w:t>
    </w:r>
    <w:r w:rsidR="00A34FAE" w:rsidRPr="00091BA7">
      <w:rPr>
        <w:rFonts w:hint="eastAsia"/>
      </w:rPr>
      <w:t xml:space="preserve">    SDG</w:t>
    </w:r>
    <w:r w:rsidR="00A34FAE">
      <w:rPr>
        <w:rFonts w:ascii="Arial" w:hAnsi="Arial" w:cs="Arial" w:hint="eastAsia"/>
      </w:rPr>
      <w:t>技术保障</w:t>
    </w:r>
    <w:r w:rsidR="00A34FAE" w:rsidRPr="00091BA7">
      <w:rPr>
        <w:rFonts w:ascii="Arial" w:hAnsi="Arial" w:cs="Arial" w:hint="eastAsia"/>
      </w:rPr>
      <w:t>中心</w:t>
    </w:r>
  </w:p>
  <w:p w:rsidR="00A34FAE" w:rsidRPr="00091BA7" w:rsidRDefault="00A34FAE" w:rsidP="002B52AD">
    <w:pPr>
      <w:pStyle w:val="a8"/>
      <w:rPr>
        <w:rFonts w:ascii="Arial" w:hAnsi="Arial" w:cs="Arial"/>
      </w:rPr>
    </w:pPr>
    <w:r w:rsidRPr="00091BA7">
      <w:rPr>
        <w:rFonts w:ascii="Arial" w:hAnsi="Arial" w:cs="Arial" w:hint="eastAsia"/>
      </w:rPr>
      <w:t>邮编：</w:t>
    </w:r>
    <w:r w:rsidRPr="00091BA7">
      <w:rPr>
        <w:rFonts w:ascii="Arial" w:hAnsi="Arial" w:cs="Arial" w:hint="eastAsia"/>
      </w:rPr>
      <w:t xml:space="preserve">201203                       </w:t>
    </w:r>
    <w:r>
      <w:rPr>
        <w:rFonts w:ascii="Arial" w:hAnsi="Arial" w:cs="Arial" w:hint="eastAsia"/>
      </w:rPr>
      <w:t xml:space="preserve">                               </w:t>
    </w:r>
    <w:r w:rsidRPr="00091BA7">
      <w:rPr>
        <w:rFonts w:ascii="Arial" w:hAnsi="Arial" w:cs="Arial" w:hint="eastAsia"/>
      </w:rPr>
      <w:t>电话：</w:t>
    </w:r>
    <w:r w:rsidRPr="00091BA7">
      <w:rPr>
        <w:rFonts w:ascii="Arial" w:hAnsi="Arial" w:cs="Arial" w:hint="eastAsia"/>
      </w:rPr>
      <w:t>021-50504740</w:t>
    </w:r>
  </w:p>
  <w:p w:rsidR="00A34FAE" w:rsidRDefault="00A34FAE" w:rsidP="002B52AD">
    <w:pPr>
      <w:pStyle w:val="a8"/>
    </w:pPr>
    <w:r w:rsidRPr="00091BA7">
      <w:rPr>
        <w:rFonts w:ascii="Arial" w:hAnsi="Arial" w:cs="Arial" w:hint="eastAsia"/>
      </w:rPr>
      <w:t>传真：</w:t>
    </w:r>
    <w:r w:rsidRPr="00091BA7">
      <w:rPr>
        <w:rFonts w:ascii="Arial" w:hAnsi="Arial" w:cs="Arial" w:hint="eastAsia"/>
      </w:rPr>
      <w:t xml:space="preserve">021-50504740-7623                                           </w:t>
    </w:r>
    <w:hyperlink r:id="rId1" w:history="1">
      <w:r w:rsidRPr="00D65995">
        <w:rPr>
          <w:rStyle w:val="aa"/>
          <w:rFonts w:ascii="Arial" w:hAnsi="Arial" w:cs="Arial" w:hint="eastAsia"/>
        </w:rPr>
        <w:t>http://www.shandagames.com</w:t>
      </w:r>
    </w:hyperlink>
    <w:r>
      <w:rPr>
        <w:rFonts w:ascii="Arial" w:hAnsi="Arial" w:cs="Arial" w:hint="eastAsia"/>
        <w:color w:val="666666"/>
      </w:rPr>
      <w:t xml:space="preserve"> </w:t>
    </w:r>
  </w:p>
  <w:p w:rsidR="00A34FAE" w:rsidRDefault="00A34FAE" w:rsidP="002B52AD">
    <w:pPr>
      <w:pStyle w:val="a8"/>
    </w:pPr>
    <w:r>
      <w:rPr>
        <w:rFonts w:hint="eastAsia"/>
      </w:rPr>
      <w:t xml:space="preserve">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 w:rsidR="00F348C2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F348C2">
      <w:rPr>
        <w:kern w:val="0"/>
        <w:szCs w:val="21"/>
      </w:rPr>
      <w:fldChar w:fldCharType="separate"/>
    </w:r>
    <w:r w:rsidR="00FE23F4">
      <w:rPr>
        <w:noProof/>
        <w:kern w:val="0"/>
        <w:szCs w:val="21"/>
      </w:rPr>
      <w:t>1</w:t>
    </w:r>
    <w:r w:rsidR="00F348C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 w:rsidR="00F348C2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F348C2">
      <w:rPr>
        <w:kern w:val="0"/>
        <w:szCs w:val="21"/>
      </w:rPr>
      <w:fldChar w:fldCharType="separate"/>
    </w:r>
    <w:r w:rsidR="00FE23F4">
      <w:rPr>
        <w:noProof/>
        <w:kern w:val="0"/>
        <w:szCs w:val="21"/>
      </w:rPr>
      <w:t>4</w:t>
    </w:r>
    <w:r w:rsidR="00F348C2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A34FAE" w:rsidRDefault="00A34FA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F75" w:rsidRDefault="002C6F75">
      <w:r>
        <w:separator/>
      </w:r>
    </w:p>
  </w:footnote>
  <w:footnote w:type="continuationSeparator" w:id="0">
    <w:p w:rsidR="002C6F75" w:rsidRDefault="002C6F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3F4" w:rsidRDefault="001A65A5">
    <w:pPr>
      <w:pStyle w:val="a7"/>
      <w:tabs>
        <w:tab w:val="clear" w:pos="8306"/>
        <w:tab w:val="right" w:pos="9072"/>
      </w:tabs>
    </w:pPr>
    <w:r>
      <w:rPr>
        <w:noProof/>
      </w:rPr>
      <mc:AlternateContent>
        <mc:Choice Requires="wpg">
          <w:drawing>
            <wp:inline distT="0" distB="0" distL="0" distR="0" wp14:anchorId="7F875468" wp14:editId="05BE0DA0">
              <wp:extent cx="5866765" cy="419735"/>
              <wp:effectExtent l="0" t="0" r="635" b="8890"/>
              <wp:docPr id="110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66765" cy="419735"/>
                        <a:chOff x="0" y="0"/>
                        <a:chExt cx="9239" cy="661"/>
                      </a:xfrm>
                    </wpg:grpSpPr>
                    <wps:wsp>
                      <wps:cNvPr id="111" name="AutoShape 2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9239" cy="6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2" name="Freeform 3"/>
                      <wps:cNvSpPr>
                        <a:spLocks/>
                      </wps:cNvSpPr>
                      <wps:spPr bwMode="auto">
                        <a:xfrm>
                          <a:off x="14" y="578"/>
                          <a:ext cx="9225" cy="83"/>
                        </a:xfrm>
                        <a:custGeom>
                          <a:avLst/>
                          <a:gdLst>
                            <a:gd name="T0" fmla="*/ 1974 w 1974"/>
                            <a:gd name="T1" fmla="*/ 18 h 18"/>
                            <a:gd name="T2" fmla="*/ 0 w 1974"/>
                            <a:gd name="T3" fmla="*/ 18 h 18"/>
                            <a:gd name="T4" fmla="*/ 1015 w 1974"/>
                            <a:gd name="T5" fmla="*/ 0 h 18"/>
                            <a:gd name="T6" fmla="*/ 1974 w 1974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74" h="18">
                              <a:moveTo>
                                <a:pt x="1974" y="18"/>
                              </a:move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279" y="0"/>
                                <a:pt x="1015" y="0"/>
                              </a:cubicBezTo>
                              <a:cubicBezTo>
                                <a:pt x="1751" y="0"/>
                                <a:pt x="1974" y="18"/>
                                <a:pt x="1974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3" name="Freeform 4"/>
                      <wps:cNvSpPr>
                        <a:spLocks/>
                      </wps:cNvSpPr>
                      <wps:spPr bwMode="auto">
                        <a:xfrm>
                          <a:off x="6851" y="289"/>
                          <a:ext cx="164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4" name="Freeform 5"/>
                      <wps:cNvSpPr>
                        <a:spLocks/>
                      </wps:cNvSpPr>
                      <wps:spPr bwMode="auto">
                        <a:xfrm>
                          <a:off x="7015" y="289"/>
                          <a:ext cx="163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5" name="Freeform 6"/>
                      <wps:cNvSpPr>
                        <a:spLocks/>
                      </wps:cNvSpPr>
                      <wps:spPr bwMode="auto">
                        <a:xfrm>
                          <a:off x="7178" y="289"/>
                          <a:ext cx="164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8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2 w 35"/>
                            <a:gd name="T9" fmla="*/ 12 h 24"/>
                            <a:gd name="T10" fmla="*/ 16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1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2" y="12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5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" name="Oval 7"/>
                      <wps:cNvSpPr>
                        <a:spLocks noChangeArrowheads="1"/>
                      </wps:cNvSpPr>
                      <wps:spPr bwMode="auto">
                        <a:xfrm>
                          <a:off x="7351" y="372"/>
                          <a:ext cx="28" cy="32"/>
                        </a:xfrm>
                        <a:prstGeom prst="ellipse">
                          <a:avLst/>
                        </a:pr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" name="Freeform 8"/>
                      <wps:cNvSpPr>
                        <a:spLocks/>
                      </wps:cNvSpPr>
                      <wps:spPr bwMode="auto">
                        <a:xfrm>
                          <a:off x="7412" y="289"/>
                          <a:ext cx="70" cy="115"/>
                        </a:xfrm>
                        <a:custGeom>
                          <a:avLst/>
                          <a:gdLst>
                            <a:gd name="T0" fmla="*/ 1 w 15"/>
                            <a:gd name="T1" fmla="*/ 20 h 25"/>
                            <a:gd name="T2" fmla="*/ 7 w 15"/>
                            <a:gd name="T3" fmla="*/ 21 h 25"/>
                            <a:gd name="T4" fmla="*/ 11 w 15"/>
                            <a:gd name="T5" fmla="*/ 18 h 25"/>
                            <a:gd name="T6" fmla="*/ 7 w 15"/>
                            <a:gd name="T7" fmla="*/ 13 h 25"/>
                            <a:gd name="T8" fmla="*/ 0 w 15"/>
                            <a:gd name="T9" fmla="*/ 7 h 25"/>
                            <a:gd name="T10" fmla="*/ 9 w 15"/>
                            <a:gd name="T11" fmla="*/ 0 h 25"/>
                            <a:gd name="T12" fmla="*/ 14 w 15"/>
                            <a:gd name="T13" fmla="*/ 1 h 25"/>
                            <a:gd name="T14" fmla="*/ 13 w 15"/>
                            <a:gd name="T15" fmla="*/ 4 h 25"/>
                            <a:gd name="T16" fmla="*/ 9 w 15"/>
                            <a:gd name="T17" fmla="*/ 3 h 25"/>
                            <a:gd name="T18" fmla="*/ 5 w 15"/>
                            <a:gd name="T19" fmla="*/ 6 h 25"/>
                            <a:gd name="T20" fmla="*/ 9 w 15"/>
                            <a:gd name="T21" fmla="*/ 10 h 25"/>
                            <a:gd name="T22" fmla="*/ 15 w 15"/>
                            <a:gd name="T23" fmla="*/ 17 h 25"/>
                            <a:gd name="T24" fmla="*/ 6 w 15"/>
                            <a:gd name="T25" fmla="*/ 25 h 25"/>
                            <a:gd name="T26" fmla="*/ 0 w 15"/>
                            <a:gd name="T27" fmla="*/ 23 h 25"/>
                            <a:gd name="T28" fmla="*/ 1 w 15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5" h="25">
                              <a:moveTo>
                                <a:pt x="1" y="20"/>
                              </a:moveTo>
                              <a:cubicBezTo>
                                <a:pt x="2" y="20"/>
                                <a:pt x="4" y="21"/>
                                <a:pt x="7" y="21"/>
                              </a:cubicBezTo>
                              <a:cubicBezTo>
                                <a:pt x="10" y="21"/>
                                <a:pt x="11" y="20"/>
                                <a:pt x="11" y="18"/>
                              </a:cubicBezTo>
                              <a:cubicBezTo>
                                <a:pt x="11" y="16"/>
                                <a:pt x="10" y="15"/>
                                <a:pt x="7" y="13"/>
                              </a:cubicBezTo>
                              <a:cubicBezTo>
                                <a:pt x="2" y="12"/>
                                <a:pt x="0" y="10"/>
                                <a:pt x="0" y="7"/>
                              </a:cubicBezTo>
                              <a:cubicBezTo>
                                <a:pt x="0" y="3"/>
                                <a:pt x="3" y="0"/>
                                <a:pt x="9" y="0"/>
                              </a:cubicBezTo>
                              <a:cubicBezTo>
                                <a:pt x="11" y="0"/>
                                <a:pt x="13" y="0"/>
                                <a:pt x="14" y="1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9" y="10"/>
                              </a:cubicBezTo>
                              <a:cubicBezTo>
                                <a:pt x="13" y="12"/>
                                <a:pt x="15" y="14"/>
                                <a:pt x="15" y="17"/>
                              </a:cubicBezTo>
                              <a:cubicBezTo>
                                <a:pt x="15" y="22"/>
                                <a:pt x="12" y="25"/>
                                <a:pt x="6" y="25"/>
                              </a:cubicBezTo>
                              <a:cubicBezTo>
                                <a:pt x="4" y="25"/>
                                <a:pt x="1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8" name="Freeform 9"/>
                      <wps:cNvSpPr>
                        <a:spLocks/>
                      </wps:cNvSpPr>
                      <wps:spPr bwMode="auto">
                        <a:xfrm>
                          <a:off x="7510" y="239"/>
                          <a:ext cx="98" cy="160"/>
                        </a:xfrm>
                        <a:custGeom>
                          <a:avLst/>
                          <a:gdLst>
                            <a:gd name="T0" fmla="*/ 0 w 21"/>
                            <a:gd name="T1" fmla="*/ 0 h 35"/>
                            <a:gd name="T2" fmla="*/ 4 w 21"/>
                            <a:gd name="T3" fmla="*/ 0 h 35"/>
                            <a:gd name="T4" fmla="*/ 4 w 21"/>
                            <a:gd name="T5" fmla="*/ 15 h 35"/>
                            <a:gd name="T6" fmla="*/ 5 w 21"/>
                            <a:gd name="T7" fmla="*/ 15 h 35"/>
                            <a:gd name="T8" fmla="*/ 8 w 21"/>
                            <a:gd name="T9" fmla="*/ 12 h 35"/>
                            <a:gd name="T10" fmla="*/ 12 w 21"/>
                            <a:gd name="T11" fmla="*/ 11 h 35"/>
                            <a:gd name="T12" fmla="*/ 21 w 21"/>
                            <a:gd name="T13" fmla="*/ 21 h 35"/>
                            <a:gd name="T14" fmla="*/ 21 w 21"/>
                            <a:gd name="T15" fmla="*/ 35 h 35"/>
                            <a:gd name="T16" fmla="*/ 16 w 21"/>
                            <a:gd name="T17" fmla="*/ 35 h 35"/>
                            <a:gd name="T18" fmla="*/ 16 w 21"/>
                            <a:gd name="T19" fmla="*/ 21 h 35"/>
                            <a:gd name="T20" fmla="*/ 11 w 21"/>
                            <a:gd name="T21" fmla="*/ 14 h 35"/>
                            <a:gd name="T22" fmla="*/ 5 w 21"/>
                            <a:gd name="T23" fmla="*/ 19 h 35"/>
                            <a:gd name="T24" fmla="*/ 4 w 21"/>
                            <a:gd name="T25" fmla="*/ 21 h 35"/>
                            <a:gd name="T26" fmla="*/ 4 w 21"/>
                            <a:gd name="T27" fmla="*/ 35 h 35"/>
                            <a:gd name="T28" fmla="*/ 0 w 21"/>
                            <a:gd name="T29" fmla="*/ 35 h 35"/>
                            <a:gd name="T30" fmla="*/ 0 w 21"/>
                            <a:gd name="T31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35">
                              <a:moveTo>
                                <a:pt x="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4"/>
                                <a:pt x="6" y="13"/>
                                <a:pt x="8" y="12"/>
                              </a:cubicBezTo>
                              <a:cubicBezTo>
                                <a:pt x="9" y="11"/>
                                <a:pt x="10" y="11"/>
                                <a:pt x="12" y="11"/>
                              </a:cubicBezTo>
                              <a:cubicBezTo>
                                <a:pt x="15" y="11"/>
                                <a:pt x="21" y="13"/>
                                <a:pt x="21" y="21"/>
                              </a:cubicBezTo>
                              <a:cubicBezTo>
                                <a:pt x="21" y="35"/>
                                <a:pt x="21" y="35"/>
                                <a:pt x="21" y="35"/>
                              </a:cubicBezTo>
                              <a:cubicBezTo>
                                <a:pt x="16" y="35"/>
                                <a:pt x="16" y="35"/>
                                <a:pt x="16" y="35"/>
                              </a:cubicBezTo>
                              <a:cubicBezTo>
                                <a:pt x="16" y="21"/>
                                <a:pt x="16" y="21"/>
                                <a:pt x="16" y="21"/>
                              </a:cubicBezTo>
                              <a:cubicBezTo>
                                <a:pt x="16" y="17"/>
                                <a:pt x="15" y="14"/>
                                <a:pt x="11" y="14"/>
                              </a:cubicBezTo>
                              <a:cubicBezTo>
                                <a:pt x="8" y="14"/>
                                <a:pt x="6" y="16"/>
                                <a:pt x="5" y="19"/>
                              </a:cubicBezTo>
                              <a:cubicBezTo>
                                <a:pt x="4" y="19"/>
                                <a:pt x="4" y="20"/>
                                <a:pt x="4" y="21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9" name="Freeform 10"/>
                      <wps:cNvSpPr>
                        <a:spLocks noEditPoints="1"/>
                      </wps:cNvSpPr>
                      <wps:spPr bwMode="auto">
                        <a:xfrm>
                          <a:off x="7632" y="289"/>
                          <a:ext cx="89" cy="115"/>
                        </a:xfrm>
                        <a:custGeom>
                          <a:avLst/>
                          <a:gdLst>
                            <a:gd name="T0" fmla="*/ 19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5 w 19"/>
                            <a:gd name="T7" fmla="*/ 21 h 25"/>
                            <a:gd name="T8" fmla="*/ 15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9 w 19"/>
                            <a:gd name="T27" fmla="*/ 9 h 25"/>
                            <a:gd name="T28" fmla="*/ 19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3" y="23"/>
                                <a:pt x="11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10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" name="Freeform 11"/>
                      <wps:cNvSpPr>
                        <a:spLocks/>
                      </wps:cNvSpPr>
                      <wps:spPr bwMode="auto">
                        <a:xfrm>
                          <a:off x="7749" y="289"/>
                          <a:ext cx="98" cy="110"/>
                        </a:xfrm>
                        <a:custGeom>
                          <a:avLst/>
                          <a:gdLst>
                            <a:gd name="T0" fmla="*/ 1 w 21"/>
                            <a:gd name="T1" fmla="*/ 7 h 24"/>
                            <a:gd name="T2" fmla="*/ 0 w 21"/>
                            <a:gd name="T3" fmla="*/ 0 h 24"/>
                            <a:gd name="T4" fmla="*/ 4 w 21"/>
                            <a:gd name="T5" fmla="*/ 0 h 24"/>
                            <a:gd name="T6" fmla="*/ 5 w 21"/>
                            <a:gd name="T7" fmla="*/ 4 h 24"/>
                            <a:gd name="T8" fmla="*/ 5 w 21"/>
                            <a:gd name="T9" fmla="*/ 4 h 24"/>
                            <a:gd name="T10" fmla="*/ 13 w 21"/>
                            <a:gd name="T11" fmla="*/ 0 h 24"/>
                            <a:gd name="T12" fmla="*/ 21 w 21"/>
                            <a:gd name="T13" fmla="*/ 10 h 24"/>
                            <a:gd name="T14" fmla="*/ 21 w 21"/>
                            <a:gd name="T15" fmla="*/ 24 h 24"/>
                            <a:gd name="T16" fmla="*/ 17 w 21"/>
                            <a:gd name="T17" fmla="*/ 24 h 24"/>
                            <a:gd name="T18" fmla="*/ 17 w 21"/>
                            <a:gd name="T19" fmla="*/ 10 h 24"/>
                            <a:gd name="T20" fmla="*/ 11 w 21"/>
                            <a:gd name="T21" fmla="*/ 3 h 24"/>
                            <a:gd name="T22" fmla="*/ 5 w 21"/>
                            <a:gd name="T23" fmla="*/ 8 h 24"/>
                            <a:gd name="T24" fmla="*/ 5 w 21"/>
                            <a:gd name="T25" fmla="*/ 10 h 24"/>
                            <a:gd name="T26" fmla="*/ 5 w 21"/>
                            <a:gd name="T27" fmla="*/ 24 h 24"/>
                            <a:gd name="T28" fmla="*/ 1 w 21"/>
                            <a:gd name="T29" fmla="*/ 24 h 24"/>
                            <a:gd name="T30" fmla="*/ 1 w 21"/>
                            <a:gd name="T3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4">
                              <a:moveTo>
                                <a:pt x="1" y="7"/>
                              </a:moveTo>
                              <a:cubicBezTo>
                                <a:pt x="1" y="4"/>
                                <a:pt x="1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6" y="2"/>
                                <a:pt x="9" y="0"/>
                                <a:pt x="13" y="0"/>
                              </a:cubicBezTo>
                              <a:cubicBezTo>
                                <a:pt x="16" y="0"/>
                                <a:pt x="21" y="2"/>
                                <a:pt x="21" y="10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7" y="6"/>
                                <a:pt x="15" y="3"/>
                                <a:pt x="11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lnTo>
                                <a:pt x="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1" name="Freeform 12"/>
                      <wps:cNvSpPr>
                        <a:spLocks noEditPoints="1"/>
                      </wps:cNvSpPr>
                      <wps:spPr bwMode="auto">
                        <a:xfrm>
                          <a:off x="7875" y="239"/>
                          <a:ext cx="103" cy="165"/>
                        </a:xfrm>
                        <a:custGeom>
                          <a:avLst/>
                          <a:gdLst>
                            <a:gd name="T0" fmla="*/ 22 w 22"/>
                            <a:gd name="T1" fmla="*/ 0 h 36"/>
                            <a:gd name="T2" fmla="*/ 22 w 22"/>
                            <a:gd name="T3" fmla="*/ 29 h 36"/>
                            <a:gd name="T4" fmla="*/ 22 w 22"/>
                            <a:gd name="T5" fmla="*/ 35 h 36"/>
                            <a:gd name="T6" fmla="*/ 18 w 22"/>
                            <a:gd name="T7" fmla="*/ 35 h 36"/>
                            <a:gd name="T8" fmla="*/ 18 w 22"/>
                            <a:gd name="T9" fmla="*/ 31 h 36"/>
                            <a:gd name="T10" fmla="*/ 18 w 22"/>
                            <a:gd name="T11" fmla="*/ 31 h 36"/>
                            <a:gd name="T12" fmla="*/ 10 w 22"/>
                            <a:gd name="T13" fmla="*/ 36 h 36"/>
                            <a:gd name="T14" fmla="*/ 0 w 22"/>
                            <a:gd name="T15" fmla="*/ 23 h 36"/>
                            <a:gd name="T16" fmla="*/ 10 w 22"/>
                            <a:gd name="T17" fmla="*/ 11 h 36"/>
                            <a:gd name="T18" fmla="*/ 18 w 22"/>
                            <a:gd name="T19" fmla="*/ 14 h 36"/>
                            <a:gd name="T20" fmla="*/ 18 w 22"/>
                            <a:gd name="T21" fmla="*/ 14 h 36"/>
                            <a:gd name="T22" fmla="*/ 18 w 22"/>
                            <a:gd name="T23" fmla="*/ 0 h 36"/>
                            <a:gd name="T24" fmla="*/ 22 w 22"/>
                            <a:gd name="T25" fmla="*/ 0 h 36"/>
                            <a:gd name="T26" fmla="*/ 18 w 22"/>
                            <a:gd name="T27" fmla="*/ 21 h 36"/>
                            <a:gd name="T28" fmla="*/ 18 w 22"/>
                            <a:gd name="T29" fmla="*/ 19 h 36"/>
                            <a:gd name="T30" fmla="*/ 11 w 22"/>
                            <a:gd name="T31" fmla="*/ 14 h 36"/>
                            <a:gd name="T32" fmla="*/ 4 w 22"/>
                            <a:gd name="T33" fmla="*/ 23 h 36"/>
                            <a:gd name="T34" fmla="*/ 11 w 22"/>
                            <a:gd name="T35" fmla="*/ 32 h 36"/>
                            <a:gd name="T36" fmla="*/ 18 w 22"/>
                            <a:gd name="T37" fmla="*/ 27 h 36"/>
                            <a:gd name="T38" fmla="*/ 18 w 22"/>
                            <a:gd name="T39" fmla="*/ 25 h 36"/>
                            <a:gd name="T40" fmla="*/ 18 w 22"/>
                            <a:gd name="T41" fmla="*/ 2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36">
                              <a:moveTo>
                                <a:pt x="22" y="0"/>
                              </a:move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31"/>
                                <a:pt x="22" y="33"/>
                                <a:pt x="22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7" y="34"/>
                                <a:pt x="14" y="36"/>
                                <a:pt x="10" y="36"/>
                              </a:cubicBezTo>
                              <a:cubicBezTo>
                                <a:pt x="4" y="36"/>
                                <a:pt x="0" y="31"/>
                                <a:pt x="0" y="23"/>
                              </a:cubicBezTo>
                              <a:cubicBezTo>
                                <a:pt x="0" y="15"/>
                                <a:pt x="5" y="11"/>
                                <a:pt x="10" y="11"/>
                              </a:cubicBezTo>
                              <a:cubicBezTo>
                                <a:pt x="14" y="11"/>
                                <a:pt x="17" y="12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lnTo>
                                <a:pt x="22" y="0"/>
                              </a:lnTo>
                              <a:close/>
                              <a:moveTo>
                                <a:pt x="18" y="21"/>
                              </a:moveTo>
                              <a:cubicBezTo>
                                <a:pt x="18" y="20"/>
                                <a:pt x="18" y="20"/>
                                <a:pt x="18" y="19"/>
                              </a:cubicBezTo>
                              <a:cubicBezTo>
                                <a:pt x="17" y="16"/>
                                <a:pt x="15" y="14"/>
                                <a:pt x="11" y="14"/>
                              </a:cubicBezTo>
                              <a:cubicBezTo>
                                <a:pt x="7" y="14"/>
                                <a:pt x="4" y="18"/>
                                <a:pt x="4" y="23"/>
                              </a:cubicBezTo>
                              <a:cubicBezTo>
                                <a:pt x="4" y="28"/>
                                <a:pt x="6" y="32"/>
                                <a:pt x="11" y="32"/>
                              </a:cubicBezTo>
                              <a:cubicBezTo>
                                <a:pt x="14" y="32"/>
                                <a:pt x="17" y="30"/>
                                <a:pt x="18" y="27"/>
                              </a:cubicBezTo>
                              <a:cubicBezTo>
                                <a:pt x="18" y="26"/>
                                <a:pt x="18" y="26"/>
                                <a:pt x="18" y="25"/>
                              </a:cubicBezTo>
                              <a:lnTo>
                                <a:pt x="18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2" name="Freeform 13"/>
                      <wps:cNvSpPr>
                        <a:spLocks noEditPoints="1"/>
                      </wps:cNvSpPr>
                      <wps:spPr bwMode="auto">
                        <a:xfrm>
                          <a:off x="8006" y="289"/>
                          <a:ext cx="88" cy="115"/>
                        </a:xfrm>
                        <a:custGeom>
                          <a:avLst/>
                          <a:gdLst>
                            <a:gd name="T0" fmla="*/ 18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4 w 19"/>
                            <a:gd name="T7" fmla="*/ 21 h 25"/>
                            <a:gd name="T8" fmla="*/ 14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8 w 19"/>
                            <a:gd name="T27" fmla="*/ 9 h 25"/>
                            <a:gd name="T28" fmla="*/ 18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8" y="18"/>
                              </a:moveTo>
                              <a:cubicBezTo>
                                <a:pt x="18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3" y="23"/>
                                <a:pt x="10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6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8" y="5"/>
                                <a:pt x="18" y="9"/>
                              </a:cubicBezTo>
                              <a:lnTo>
                                <a:pt x="18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9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3" name="Freeform 14"/>
                      <wps:cNvSpPr>
                        <a:spLocks noEditPoints="1"/>
                      </wps:cNvSpPr>
                      <wps:spPr bwMode="auto">
                        <a:xfrm>
                          <a:off x="8118" y="289"/>
                          <a:ext cx="103" cy="156"/>
                        </a:xfrm>
                        <a:custGeom>
                          <a:avLst/>
                          <a:gdLst>
                            <a:gd name="T0" fmla="*/ 22 w 22"/>
                            <a:gd name="T1" fmla="*/ 21 h 34"/>
                            <a:gd name="T2" fmla="*/ 19 w 22"/>
                            <a:gd name="T3" fmla="*/ 32 h 34"/>
                            <a:gd name="T4" fmla="*/ 10 w 22"/>
                            <a:gd name="T5" fmla="*/ 34 h 34"/>
                            <a:gd name="T6" fmla="*/ 2 w 22"/>
                            <a:gd name="T7" fmla="*/ 32 h 34"/>
                            <a:gd name="T8" fmla="*/ 3 w 22"/>
                            <a:gd name="T9" fmla="*/ 29 h 34"/>
                            <a:gd name="T10" fmla="*/ 10 w 22"/>
                            <a:gd name="T11" fmla="*/ 31 h 34"/>
                            <a:gd name="T12" fmla="*/ 18 w 22"/>
                            <a:gd name="T13" fmla="*/ 23 h 34"/>
                            <a:gd name="T14" fmla="*/ 18 w 22"/>
                            <a:gd name="T15" fmla="*/ 20 h 34"/>
                            <a:gd name="T16" fmla="*/ 18 w 22"/>
                            <a:gd name="T17" fmla="*/ 20 h 34"/>
                            <a:gd name="T18" fmla="*/ 10 w 22"/>
                            <a:gd name="T19" fmla="*/ 24 h 34"/>
                            <a:gd name="T20" fmla="*/ 0 w 22"/>
                            <a:gd name="T21" fmla="*/ 12 h 34"/>
                            <a:gd name="T22" fmla="*/ 11 w 22"/>
                            <a:gd name="T23" fmla="*/ 0 h 34"/>
                            <a:gd name="T24" fmla="*/ 18 w 22"/>
                            <a:gd name="T25" fmla="*/ 4 h 34"/>
                            <a:gd name="T26" fmla="*/ 18 w 22"/>
                            <a:gd name="T27" fmla="*/ 4 h 34"/>
                            <a:gd name="T28" fmla="*/ 18 w 22"/>
                            <a:gd name="T29" fmla="*/ 0 h 34"/>
                            <a:gd name="T30" fmla="*/ 22 w 22"/>
                            <a:gd name="T31" fmla="*/ 0 h 34"/>
                            <a:gd name="T32" fmla="*/ 22 w 22"/>
                            <a:gd name="T33" fmla="*/ 7 h 34"/>
                            <a:gd name="T34" fmla="*/ 22 w 22"/>
                            <a:gd name="T35" fmla="*/ 21 h 34"/>
                            <a:gd name="T36" fmla="*/ 18 w 22"/>
                            <a:gd name="T37" fmla="*/ 10 h 34"/>
                            <a:gd name="T38" fmla="*/ 17 w 22"/>
                            <a:gd name="T39" fmla="*/ 8 h 34"/>
                            <a:gd name="T40" fmla="*/ 11 w 22"/>
                            <a:gd name="T41" fmla="*/ 3 h 34"/>
                            <a:gd name="T42" fmla="*/ 4 w 22"/>
                            <a:gd name="T43" fmla="*/ 12 h 34"/>
                            <a:gd name="T44" fmla="*/ 11 w 22"/>
                            <a:gd name="T45" fmla="*/ 21 h 34"/>
                            <a:gd name="T46" fmla="*/ 17 w 22"/>
                            <a:gd name="T47" fmla="*/ 16 h 34"/>
                            <a:gd name="T48" fmla="*/ 18 w 22"/>
                            <a:gd name="T49" fmla="*/ 14 h 34"/>
                            <a:gd name="T50" fmla="*/ 18 w 22"/>
                            <a:gd name="T51" fmla="*/ 1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2" h="34">
                              <a:moveTo>
                                <a:pt x="22" y="21"/>
                              </a:moveTo>
                              <a:cubicBezTo>
                                <a:pt x="22" y="26"/>
                                <a:pt x="21" y="29"/>
                                <a:pt x="19" y="32"/>
                              </a:cubicBezTo>
                              <a:cubicBezTo>
                                <a:pt x="16" y="34"/>
                                <a:pt x="13" y="34"/>
                                <a:pt x="10" y="34"/>
                              </a:cubicBezTo>
                              <a:cubicBezTo>
                                <a:pt x="7" y="34"/>
                                <a:pt x="4" y="34"/>
                                <a:pt x="2" y="32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5" y="30"/>
                                <a:pt x="7" y="31"/>
                                <a:pt x="10" y="31"/>
                              </a:cubicBezTo>
                              <a:cubicBezTo>
                                <a:pt x="14" y="31"/>
                                <a:pt x="18" y="29"/>
                                <a:pt x="18" y="23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6" y="22"/>
                                <a:pt x="14" y="24"/>
                                <a:pt x="10" y="24"/>
                              </a:cubicBezTo>
                              <a:cubicBezTo>
                                <a:pt x="4" y="24"/>
                                <a:pt x="0" y="19"/>
                                <a:pt x="0" y="12"/>
                              </a:cubicBezTo>
                              <a:cubicBezTo>
                                <a:pt x="0" y="4"/>
                                <a:pt x="5" y="0"/>
                                <a:pt x="11" y="0"/>
                              </a:cubicBezTo>
                              <a:cubicBezTo>
                                <a:pt x="15" y="0"/>
                                <a:pt x="17" y="2"/>
                                <a:pt x="18" y="4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2" y="2"/>
                                <a:pt x="22" y="4"/>
                                <a:pt x="22" y="7"/>
                              </a:cubicBezTo>
                              <a:lnTo>
                                <a:pt x="22" y="21"/>
                              </a:lnTo>
                              <a:close/>
                              <a:moveTo>
                                <a:pt x="18" y="10"/>
                              </a:moveTo>
                              <a:cubicBezTo>
                                <a:pt x="18" y="9"/>
                                <a:pt x="18" y="8"/>
                                <a:pt x="17" y="8"/>
                              </a:cubicBezTo>
                              <a:cubicBezTo>
                                <a:pt x="17" y="5"/>
                                <a:pt x="15" y="3"/>
                                <a:pt x="11" y="3"/>
                              </a:cubicBezTo>
                              <a:cubicBezTo>
                                <a:pt x="7" y="3"/>
                                <a:pt x="4" y="6"/>
                                <a:pt x="4" y="12"/>
                              </a:cubicBezTo>
                              <a:cubicBezTo>
                                <a:pt x="4" y="17"/>
                                <a:pt x="7" y="21"/>
                                <a:pt x="11" y="21"/>
                              </a:cubicBezTo>
                              <a:cubicBezTo>
                                <a:pt x="14" y="21"/>
                                <a:pt x="16" y="19"/>
                                <a:pt x="17" y="16"/>
                              </a:cubicBezTo>
                              <a:cubicBezTo>
                                <a:pt x="18" y="15"/>
                                <a:pt x="18" y="15"/>
                                <a:pt x="18" y="14"/>
                              </a:cubicBezTo>
                              <a:lnTo>
                                <a:pt x="18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4" name="Freeform 15"/>
                      <wps:cNvSpPr>
                        <a:spLocks noEditPoints="1"/>
                      </wps:cNvSpPr>
                      <wps:spPr bwMode="auto">
                        <a:xfrm>
                          <a:off x="8244" y="289"/>
                          <a:ext cx="93" cy="115"/>
                        </a:xfrm>
                        <a:custGeom>
                          <a:avLst/>
                          <a:gdLst>
                            <a:gd name="T0" fmla="*/ 19 w 20"/>
                            <a:gd name="T1" fmla="*/ 18 h 25"/>
                            <a:gd name="T2" fmla="*/ 20 w 20"/>
                            <a:gd name="T3" fmla="*/ 24 h 25"/>
                            <a:gd name="T4" fmla="*/ 16 w 20"/>
                            <a:gd name="T5" fmla="*/ 24 h 25"/>
                            <a:gd name="T6" fmla="*/ 15 w 20"/>
                            <a:gd name="T7" fmla="*/ 21 h 25"/>
                            <a:gd name="T8" fmla="*/ 15 w 20"/>
                            <a:gd name="T9" fmla="*/ 21 h 25"/>
                            <a:gd name="T10" fmla="*/ 8 w 20"/>
                            <a:gd name="T11" fmla="*/ 25 h 25"/>
                            <a:gd name="T12" fmla="*/ 0 w 20"/>
                            <a:gd name="T13" fmla="*/ 18 h 25"/>
                            <a:gd name="T14" fmla="*/ 15 w 20"/>
                            <a:gd name="T15" fmla="*/ 9 h 25"/>
                            <a:gd name="T16" fmla="*/ 15 w 20"/>
                            <a:gd name="T17" fmla="*/ 8 h 25"/>
                            <a:gd name="T18" fmla="*/ 9 w 20"/>
                            <a:gd name="T19" fmla="*/ 3 h 25"/>
                            <a:gd name="T20" fmla="*/ 3 w 20"/>
                            <a:gd name="T21" fmla="*/ 5 h 25"/>
                            <a:gd name="T22" fmla="*/ 2 w 20"/>
                            <a:gd name="T23" fmla="*/ 2 h 25"/>
                            <a:gd name="T24" fmla="*/ 10 w 20"/>
                            <a:gd name="T25" fmla="*/ 0 h 25"/>
                            <a:gd name="T26" fmla="*/ 19 w 20"/>
                            <a:gd name="T27" fmla="*/ 9 h 25"/>
                            <a:gd name="T28" fmla="*/ 19 w 20"/>
                            <a:gd name="T29" fmla="*/ 18 h 25"/>
                            <a:gd name="T30" fmla="*/ 15 w 20"/>
                            <a:gd name="T31" fmla="*/ 12 h 25"/>
                            <a:gd name="T32" fmla="*/ 5 w 20"/>
                            <a:gd name="T33" fmla="*/ 17 h 25"/>
                            <a:gd name="T34" fmla="*/ 9 w 20"/>
                            <a:gd name="T35" fmla="*/ 21 h 25"/>
                            <a:gd name="T36" fmla="*/ 15 w 20"/>
                            <a:gd name="T37" fmla="*/ 17 h 25"/>
                            <a:gd name="T38" fmla="*/ 15 w 20"/>
                            <a:gd name="T39" fmla="*/ 16 h 25"/>
                            <a:gd name="T40" fmla="*/ 15 w 20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0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20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4" y="23"/>
                                <a:pt x="11" y="25"/>
                                <a:pt x="8" y="25"/>
                              </a:cubicBezTo>
                              <a:cubicBezTo>
                                <a:pt x="3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6" y="9"/>
                                <a:pt x="15" y="9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5" y="3"/>
                                <a:pt x="3" y="5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4" y="0"/>
                                <a:pt x="7" y="0"/>
                                <a:pt x="10" y="0"/>
                              </a:cubicBezTo>
                              <a:cubicBezTo>
                                <a:pt x="18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5" y="12"/>
                              </a:moveTo>
                              <a:cubicBezTo>
                                <a:pt x="10" y="12"/>
                                <a:pt x="5" y="13"/>
                                <a:pt x="5" y="17"/>
                              </a:cubicBezTo>
                              <a:cubicBezTo>
                                <a:pt x="5" y="20"/>
                                <a:pt x="7" y="21"/>
                                <a:pt x="9" y="21"/>
                              </a:cubicBezTo>
                              <a:cubicBezTo>
                                <a:pt x="12" y="21"/>
                                <a:pt x="14" y="19"/>
                                <a:pt x="15" y="17"/>
                              </a:cubicBezTo>
                              <a:cubicBezTo>
                                <a:pt x="15" y="17"/>
                                <a:pt x="15" y="16"/>
                                <a:pt x="15" y="16"/>
                              </a:cubicBezTo>
                              <a:lnTo>
                                <a:pt x="15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5" name="Freeform 16"/>
                      <wps:cNvSpPr>
                        <a:spLocks/>
                      </wps:cNvSpPr>
                      <wps:spPr bwMode="auto">
                        <a:xfrm>
                          <a:off x="8365" y="289"/>
                          <a:ext cx="164" cy="11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2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1 w 35"/>
                            <a:gd name="T25" fmla="*/ 24 h 24"/>
                            <a:gd name="T26" fmla="*/ 31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20" y="3"/>
                                <a:pt x="21" y="2"/>
                                <a:pt x="22" y="1"/>
                              </a:cubicBezTo>
                              <a:cubicBezTo>
                                <a:pt x="23" y="0"/>
                                <a:pt x="25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1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" name="Freeform 17"/>
                      <wps:cNvSpPr>
                        <a:spLocks noEditPoints="1"/>
                      </wps:cNvSpPr>
                      <wps:spPr bwMode="auto">
                        <a:xfrm>
                          <a:off x="8552" y="289"/>
                          <a:ext cx="99" cy="115"/>
                        </a:xfrm>
                        <a:custGeom>
                          <a:avLst/>
                          <a:gdLst>
                            <a:gd name="T0" fmla="*/ 4 w 21"/>
                            <a:gd name="T1" fmla="*/ 13 h 25"/>
                            <a:gd name="T2" fmla="*/ 13 w 21"/>
                            <a:gd name="T3" fmla="*/ 21 h 25"/>
                            <a:gd name="T4" fmla="*/ 19 w 21"/>
                            <a:gd name="T5" fmla="*/ 20 h 25"/>
                            <a:gd name="T6" fmla="*/ 20 w 21"/>
                            <a:gd name="T7" fmla="*/ 23 h 25"/>
                            <a:gd name="T8" fmla="*/ 12 w 21"/>
                            <a:gd name="T9" fmla="*/ 25 h 25"/>
                            <a:gd name="T10" fmla="*/ 0 w 21"/>
                            <a:gd name="T11" fmla="*/ 13 h 25"/>
                            <a:gd name="T12" fmla="*/ 12 w 21"/>
                            <a:gd name="T13" fmla="*/ 0 h 25"/>
                            <a:gd name="T14" fmla="*/ 21 w 21"/>
                            <a:gd name="T15" fmla="*/ 11 h 25"/>
                            <a:gd name="T16" fmla="*/ 21 w 21"/>
                            <a:gd name="T17" fmla="*/ 13 h 25"/>
                            <a:gd name="T18" fmla="*/ 4 w 21"/>
                            <a:gd name="T19" fmla="*/ 13 h 25"/>
                            <a:gd name="T20" fmla="*/ 17 w 21"/>
                            <a:gd name="T21" fmla="*/ 10 h 25"/>
                            <a:gd name="T22" fmla="*/ 11 w 21"/>
                            <a:gd name="T23" fmla="*/ 3 h 25"/>
                            <a:gd name="T24" fmla="*/ 4 w 21"/>
                            <a:gd name="T25" fmla="*/ 10 h 25"/>
                            <a:gd name="T26" fmla="*/ 17 w 21"/>
                            <a:gd name="T27" fmla="*/ 1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1" h="25">
                              <a:moveTo>
                                <a:pt x="4" y="13"/>
                              </a:moveTo>
                              <a:cubicBezTo>
                                <a:pt x="4" y="19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8" y="21"/>
                                <a:pt x="19" y="20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cubicBezTo>
                                <a:pt x="19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3"/>
                              </a:cubicBezTo>
                              <a:cubicBezTo>
                                <a:pt x="0" y="5"/>
                                <a:pt x="4" y="0"/>
                                <a:pt x="12" y="0"/>
                              </a:cubicBezTo>
                              <a:cubicBezTo>
                                <a:pt x="19" y="0"/>
                                <a:pt x="21" y="6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3"/>
                              </a:cubicBezTo>
                              <a:lnTo>
                                <a:pt x="4" y="13"/>
                              </a:lnTo>
                              <a:close/>
                              <a:moveTo>
                                <a:pt x="17" y="10"/>
                              </a:moveTo>
                              <a:cubicBezTo>
                                <a:pt x="17" y="7"/>
                                <a:pt x="16" y="3"/>
                                <a:pt x="11" y="3"/>
                              </a:cubicBezTo>
                              <a:cubicBezTo>
                                <a:pt x="7" y="3"/>
                                <a:pt x="5" y="7"/>
                                <a:pt x="4" y="10"/>
                              </a:cubicBezTo>
                              <a:lnTo>
                                <a:pt x="17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7" name="Freeform 18"/>
                      <wps:cNvSpPr>
                        <a:spLocks/>
                      </wps:cNvSpPr>
                      <wps:spPr bwMode="auto">
                        <a:xfrm>
                          <a:off x="8669" y="289"/>
                          <a:ext cx="75" cy="115"/>
                        </a:xfrm>
                        <a:custGeom>
                          <a:avLst/>
                          <a:gdLst>
                            <a:gd name="T0" fmla="*/ 1 w 16"/>
                            <a:gd name="T1" fmla="*/ 20 h 25"/>
                            <a:gd name="T2" fmla="*/ 7 w 16"/>
                            <a:gd name="T3" fmla="*/ 21 h 25"/>
                            <a:gd name="T4" fmla="*/ 12 w 16"/>
                            <a:gd name="T5" fmla="*/ 18 h 25"/>
                            <a:gd name="T6" fmla="*/ 7 w 16"/>
                            <a:gd name="T7" fmla="*/ 13 h 25"/>
                            <a:gd name="T8" fmla="*/ 1 w 16"/>
                            <a:gd name="T9" fmla="*/ 7 h 25"/>
                            <a:gd name="T10" fmla="*/ 9 w 16"/>
                            <a:gd name="T11" fmla="*/ 0 h 25"/>
                            <a:gd name="T12" fmla="*/ 15 w 16"/>
                            <a:gd name="T13" fmla="*/ 1 h 25"/>
                            <a:gd name="T14" fmla="*/ 14 w 16"/>
                            <a:gd name="T15" fmla="*/ 4 h 25"/>
                            <a:gd name="T16" fmla="*/ 9 w 16"/>
                            <a:gd name="T17" fmla="*/ 3 h 25"/>
                            <a:gd name="T18" fmla="*/ 5 w 16"/>
                            <a:gd name="T19" fmla="*/ 6 h 25"/>
                            <a:gd name="T20" fmla="*/ 10 w 16"/>
                            <a:gd name="T21" fmla="*/ 10 h 25"/>
                            <a:gd name="T22" fmla="*/ 16 w 16"/>
                            <a:gd name="T23" fmla="*/ 17 h 25"/>
                            <a:gd name="T24" fmla="*/ 7 w 16"/>
                            <a:gd name="T25" fmla="*/ 25 h 25"/>
                            <a:gd name="T26" fmla="*/ 0 w 16"/>
                            <a:gd name="T27" fmla="*/ 23 h 25"/>
                            <a:gd name="T28" fmla="*/ 1 w 16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" h="25">
                              <a:moveTo>
                                <a:pt x="1" y="20"/>
                              </a:moveTo>
                              <a:cubicBezTo>
                                <a:pt x="3" y="20"/>
                                <a:pt x="5" y="21"/>
                                <a:pt x="7" y="21"/>
                              </a:cubicBezTo>
                              <a:cubicBezTo>
                                <a:pt x="10" y="21"/>
                                <a:pt x="12" y="20"/>
                                <a:pt x="12" y="18"/>
                              </a:cubicBezTo>
                              <a:cubicBezTo>
                                <a:pt x="12" y="16"/>
                                <a:pt x="10" y="15"/>
                                <a:pt x="7" y="13"/>
                              </a:cubicBezTo>
                              <a:cubicBezTo>
                                <a:pt x="3" y="12"/>
                                <a:pt x="1" y="10"/>
                                <a:pt x="1" y="7"/>
                              </a:cubicBezTo>
                              <a:cubicBezTo>
                                <a:pt x="1" y="3"/>
                                <a:pt x="4" y="0"/>
                                <a:pt x="9" y="0"/>
                              </a:cubicBezTo>
                              <a:cubicBezTo>
                                <a:pt x="12" y="0"/>
                                <a:pt x="14" y="0"/>
                                <a:pt x="15" y="1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10" y="10"/>
                              </a:cubicBezTo>
                              <a:cubicBezTo>
                                <a:pt x="14" y="12"/>
                                <a:pt x="16" y="14"/>
                                <a:pt x="16" y="17"/>
                              </a:cubicBezTo>
                              <a:cubicBezTo>
                                <a:pt x="16" y="22"/>
                                <a:pt x="13" y="25"/>
                                <a:pt x="7" y="25"/>
                              </a:cubicBezTo>
                              <a:cubicBezTo>
                                <a:pt x="4" y="25"/>
                                <a:pt x="2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" name="Freeform 19"/>
                      <wps:cNvSpPr>
                        <a:spLocks/>
                      </wps:cNvSpPr>
                      <wps:spPr bwMode="auto">
                        <a:xfrm>
                          <a:off x="8767" y="372"/>
                          <a:ext cx="24" cy="32"/>
                        </a:xfrm>
                        <a:custGeom>
                          <a:avLst/>
                          <a:gdLst>
                            <a:gd name="T0" fmla="*/ 2 w 5"/>
                            <a:gd name="T1" fmla="*/ 7 h 7"/>
                            <a:gd name="T2" fmla="*/ 0 w 5"/>
                            <a:gd name="T3" fmla="*/ 4 h 7"/>
                            <a:gd name="T4" fmla="*/ 3 w 5"/>
                            <a:gd name="T5" fmla="*/ 0 h 7"/>
                            <a:gd name="T6" fmla="*/ 5 w 5"/>
                            <a:gd name="T7" fmla="*/ 4 h 7"/>
                            <a:gd name="T8" fmla="*/ 2 w 5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" h="7">
                              <a:moveTo>
                                <a:pt x="2" y="7"/>
                              </a:moveTo>
                              <a:cubicBezTo>
                                <a:pt x="1" y="7"/>
                                <a:pt x="0" y="5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2"/>
                                <a:pt x="5" y="4"/>
                              </a:cubicBezTo>
                              <a:cubicBezTo>
                                <a:pt x="5" y="5"/>
                                <a:pt x="4" y="7"/>
                                <a:pt x="2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9" name="Freeform 20"/>
                      <wps:cNvSpPr>
                        <a:spLocks/>
                      </wps:cNvSpPr>
                      <wps:spPr bwMode="auto">
                        <a:xfrm>
                          <a:off x="8823" y="289"/>
                          <a:ext cx="89" cy="115"/>
                        </a:xfrm>
                        <a:custGeom>
                          <a:avLst/>
                          <a:gdLst>
                            <a:gd name="T0" fmla="*/ 19 w 19"/>
                            <a:gd name="T1" fmla="*/ 23 h 25"/>
                            <a:gd name="T2" fmla="*/ 12 w 19"/>
                            <a:gd name="T3" fmla="*/ 25 h 25"/>
                            <a:gd name="T4" fmla="*/ 0 w 19"/>
                            <a:gd name="T5" fmla="*/ 12 h 25"/>
                            <a:gd name="T6" fmla="*/ 13 w 19"/>
                            <a:gd name="T7" fmla="*/ 0 h 25"/>
                            <a:gd name="T8" fmla="*/ 19 w 19"/>
                            <a:gd name="T9" fmla="*/ 1 h 25"/>
                            <a:gd name="T10" fmla="*/ 18 w 19"/>
                            <a:gd name="T11" fmla="*/ 4 h 25"/>
                            <a:gd name="T12" fmla="*/ 13 w 19"/>
                            <a:gd name="T13" fmla="*/ 3 h 25"/>
                            <a:gd name="T14" fmla="*/ 5 w 19"/>
                            <a:gd name="T15" fmla="*/ 12 h 25"/>
                            <a:gd name="T16" fmla="*/ 13 w 19"/>
                            <a:gd name="T17" fmla="*/ 21 h 25"/>
                            <a:gd name="T18" fmla="*/ 19 w 19"/>
                            <a:gd name="T19" fmla="*/ 20 h 25"/>
                            <a:gd name="T20" fmla="*/ 19 w 19"/>
                            <a:gd name="T21" fmla="*/ 2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23"/>
                              </a:moveTo>
                              <a:cubicBezTo>
                                <a:pt x="18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3" y="0"/>
                              </a:cubicBezTo>
                              <a:cubicBezTo>
                                <a:pt x="16" y="0"/>
                                <a:pt x="18" y="0"/>
                                <a:pt x="19" y="1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7" y="4"/>
                                <a:pt x="16" y="3"/>
                                <a:pt x="13" y="3"/>
                              </a:cubicBezTo>
                              <a:cubicBezTo>
                                <a:pt x="8" y="3"/>
                                <a:pt x="5" y="7"/>
                                <a:pt x="5" y="12"/>
                              </a:cubicBezTo>
                              <a:cubicBezTo>
                                <a:pt x="5" y="18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7" y="21"/>
                                <a:pt x="19" y="20"/>
                              </a:cubicBezTo>
                              <a:lnTo>
                                <a:pt x="19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0" name="Freeform 21"/>
                      <wps:cNvSpPr>
                        <a:spLocks noEditPoints="1"/>
                      </wps:cNvSpPr>
                      <wps:spPr bwMode="auto">
                        <a:xfrm>
                          <a:off x="8940" y="289"/>
                          <a:ext cx="112" cy="115"/>
                        </a:xfrm>
                        <a:custGeom>
                          <a:avLst/>
                          <a:gdLst>
                            <a:gd name="T0" fmla="*/ 12 w 24"/>
                            <a:gd name="T1" fmla="*/ 25 h 25"/>
                            <a:gd name="T2" fmla="*/ 0 w 24"/>
                            <a:gd name="T3" fmla="*/ 12 h 25"/>
                            <a:gd name="T4" fmla="*/ 12 w 24"/>
                            <a:gd name="T5" fmla="*/ 0 h 25"/>
                            <a:gd name="T6" fmla="*/ 24 w 24"/>
                            <a:gd name="T7" fmla="*/ 12 h 25"/>
                            <a:gd name="T8" fmla="*/ 12 w 24"/>
                            <a:gd name="T9" fmla="*/ 25 h 25"/>
                            <a:gd name="T10" fmla="*/ 12 w 24"/>
                            <a:gd name="T11" fmla="*/ 21 h 25"/>
                            <a:gd name="T12" fmla="*/ 19 w 24"/>
                            <a:gd name="T13" fmla="*/ 12 h 25"/>
                            <a:gd name="T14" fmla="*/ 12 w 24"/>
                            <a:gd name="T15" fmla="*/ 3 h 25"/>
                            <a:gd name="T16" fmla="*/ 5 w 24"/>
                            <a:gd name="T17" fmla="*/ 12 h 25"/>
                            <a:gd name="T18" fmla="*/ 12 w 24"/>
                            <a:gd name="T19" fmla="*/ 21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4" h="25">
                              <a:moveTo>
                                <a:pt x="12" y="25"/>
                              </a:move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4"/>
                                <a:pt x="6" y="0"/>
                                <a:pt x="12" y="0"/>
                              </a:cubicBezTo>
                              <a:cubicBezTo>
                                <a:pt x="19" y="0"/>
                                <a:pt x="24" y="5"/>
                                <a:pt x="24" y="12"/>
                              </a:cubicBezTo>
                              <a:cubicBezTo>
                                <a:pt x="24" y="21"/>
                                <a:pt x="18" y="25"/>
                                <a:pt x="12" y="25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6" y="21"/>
                                <a:pt x="19" y="17"/>
                                <a:pt x="19" y="12"/>
                              </a:cubicBezTo>
                              <a:cubicBezTo>
                                <a:pt x="19" y="8"/>
                                <a:pt x="17" y="3"/>
                                <a:pt x="12" y="3"/>
                              </a:cubicBezTo>
                              <a:cubicBezTo>
                                <a:pt x="7" y="3"/>
                                <a:pt x="5" y="8"/>
                                <a:pt x="5" y="12"/>
                              </a:cubicBezTo>
                              <a:cubicBezTo>
                                <a:pt x="5" y="17"/>
                                <a:pt x="8" y="21"/>
                                <a:pt x="12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1" name="Freeform 22"/>
                      <wps:cNvSpPr>
                        <a:spLocks/>
                      </wps:cNvSpPr>
                      <wps:spPr bwMode="auto">
                        <a:xfrm>
                          <a:off x="9076" y="289"/>
                          <a:ext cx="163" cy="11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1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0 w 35"/>
                            <a:gd name="T25" fmla="*/ 24 h 24"/>
                            <a:gd name="T26" fmla="*/ 30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9" y="3"/>
                                <a:pt x="20" y="2"/>
                                <a:pt x="21" y="1"/>
                              </a:cubicBezTo>
                              <a:cubicBezTo>
                                <a:pt x="23" y="0"/>
                                <a:pt x="24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2" name="Freeform 23"/>
                      <wps:cNvSpPr>
                        <a:spLocks/>
                      </wps:cNvSpPr>
                      <wps:spPr bwMode="auto">
                        <a:xfrm>
                          <a:off x="75" y="211"/>
                          <a:ext cx="201" cy="230"/>
                        </a:xfrm>
                        <a:custGeom>
                          <a:avLst/>
                          <a:gdLst>
                            <a:gd name="T0" fmla="*/ 27 w 43"/>
                            <a:gd name="T1" fmla="*/ 50 h 50"/>
                            <a:gd name="T2" fmla="*/ 0 w 43"/>
                            <a:gd name="T3" fmla="*/ 50 h 50"/>
                            <a:gd name="T4" fmla="*/ 6 w 43"/>
                            <a:gd name="T5" fmla="*/ 42 h 50"/>
                            <a:gd name="T6" fmla="*/ 23 w 43"/>
                            <a:gd name="T7" fmla="*/ 42 h 50"/>
                            <a:gd name="T8" fmla="*/ 25 w 43"/>
                            <a:gd name="T9" fmla="*/ 29 h 50"/>
                            <a:gd name="T10" fmla="*/ 10 w 43"/>
                            <a:gd name="T11" fmla="*/ 29 h 50"/>
                            <a:gd name="T12" fmla="*/ 7 w 43"/>
                            <a:gd name="T13" fmla="*/ 27 h 50"/>
                            <a:gd name="T14" fmla="*/ 6 w 43"/>
                            <a:gd name="T15" fmla="*/ 23 h 50"/>
                            <a:gd name="T16" fmla="*/ 9 w 43"/>
                            <a:gd name="T17" fmla="*/ 6 h 50"/>
                            <a:gd name="T18" fmla="*/ 11 w 43"/>
                            <a:gd name="T19" fmla="*/ 2 h 50"/>
                            <a:gd name="T20" fmla="*/ 16 w 43"/>
                            <a:gd name="T21" fmla="*/ 0 h 50"/>
                            <a:gd name="T22" fmla="*/ 43 w 43"/>
                            <a:gd name="T23" fmla="*/ 0 h 50"/>
                            <a:gd name="T24" fmla="*/ 37 w 43"/>
                            <a:gd name="T25" fmla="*/ 8 h 50"/>
                            <a:gd name="T26" fmla="*/ 20 w 43"/>
                            <a:gd name="T27" fmla="*/ 8 h 50"/>
                            <a:gd name="T28" fmla="*/ 17 w 43"/>
                            <a:gd name="T29" fmla="*/ 21 h 50"/>
                            <a:gd name="T30" fmla="*/ 32 w 43"/>
                            <a:gd name="T31" fmla="*/ 21 h 50"/>
                            <a:gd name="T32" fmla="*/ 36 w 43"/>
                            <a:gd name="T33" fmla="*/ 22 h 50"/>
                            <a:gd name="T34" fmla="*/ 37 w 43"/>
                            <a:gd name="T35" fmla="*/ 27 h 50"/>
                            <a:gd name="T36" fmla="*/ 34 w 43"/>
                            <a:gd name="T37" fmla="*/ 44 h 50"/>
                            <a:gd name="T38" fmla="*/ 32 w 43"/>
                            <a:gd name="T39" fmla="*/ 48 h 50"/>
                            <a:gd name="T40" fmla="*/ 27 w 43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3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29"/>
                                <a:pt x="8" y="28"/>
                                <a:pt x="7" y="27"/>
                              </a:cubicBezTo>
                              <a:cubicBezTo>
                                <a:pt x="6" y="26"/>
                                <a:pt x="5" y="25"/>
                                <a:pt x="6" y="23"/>
                              </a:cubicBezTo>
                              <a:cubicBezTo>
                                <a:pt x="9" y="6"/>
                                <a:pt x="9" y="6"/>
                                <a:pt x="9" y="6"/>
                              </a:cubicBezTo>
                              <a:cubicBezTo>
                                <a:pt x="9" y="4"/>
                                <a:pt x="10" y="3"/>
                                <a:pt x="11" y="2"/>
                              </a:cubicBezTo>
                              <a:cubicBezTo>
                                <a:pt x="12" y="0"/>
                                <a:pt x="14" y="0"/>
                                <a:pt x="16" y="0"/>
                              </a:cubicBez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20" y="8"/>
                                <a:pt x="20" y="8"/>
                                <a:pt x="20" y="8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4" y="21"/>
                                <a:pt x="35" y="21"/>
                                <a:pt x="36" y="22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4" y="46"/>
                                <a:pt x="33" y="47"/>
                                <a:pt x="32" y="48"/>
                              </a:cubicBezTo>
                              <a:cubicBezTo>
                                <a:pt x="30" y="49"/>
                                <a:pt x="29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Freeform 24"/>
                      <wps:cNvSpPr>
                        <a:spLocks/>
                      </wps:cNvSpPr>
                      <wps:spPr bwMode="auto">
                        <a:xfrm>
                          <a:off x="252" y="211"/>
                          <a:ext cx="197" cy="230"/>
                        </a:xfrm>
                        <a:custGeom>
                          <a:avLst/>
                          <a:gdLst>
                            <a:gd name="T0" fmla="*/ 99 w 197"/>
                            <a:gd name="T1" fmla="*/ 230 h 230"/>
                            <a:gd name="T2" fmla="*/ 117 w 197"/>
                            <a:gd name="T3" fmla="*/ 133 h 230"/>
                            <a:gd name="T4" fmla="*/ 75 w 197"/>
                            <a:gd name="T5" fmla="*/ 133 h 230"/>
                            <a:gd name="T6" fmla="*/ 57 w 197"/>
                            <a:gd name="T7" fmla="*/ 230 h 230"/>
                            <a:gd name="T8" fmla="*/ 0 w 197"/>
                            <a:gd name="T9" fmla="*/ 230 h 230"/>
                            <a:gd name="T10" fmla="*/ 43 w 197"/>
                            <a:gd name="T11" fmla="*/ 0 h 230"/>
                            <a:gd name="T12" fmla="*/ 99 w 197"/>
                            <a:gd name="T13" fmla="*/ 0 h 230"/>
                            <a:gd name="T14" fmla="*/ 80 w 197"/>
                            <a:gd name="T15" fmla="*/ 97 h 230"/>
                            <a:gd name="T16" fmla="*/ 127 w 197"/>
                            <a:gd name="T17" fmla="*/ 97 h 230"/>
                            <a:gd name="T18" fmla="*/ 141 w 197"/>
                            <a:gd name="T19" fmla="*/ 0 h 230"/>
                            <a:gd name="T20" fmla="*/ 197 w 197"/>
                            <a:gd name="T21" fmla="*/ 0 h 230"/>
                            <a:gd name="T22" fmla="*/ 155 w 197"/>
                            <a:gd name="T23" fmla="*/ 230 h 230"/>
                            <a:gd name="T24" fmla="*/ 99 w 197"/>
                            <a:gd name="T25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97" h="230">
                              <a:moveTo>
                                <a:pt x="99" y="230"/>
                              </a:moveTo>
                              <a:lnTo>
                                <a:pt x="117" y="133"/>
                              </a:lnTo>
                              <a:lnTo>
                                <a:pt x="75" y="133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43" y="0"/>
                              </a:lnTo>
                              <a:lnTo>
                                <a:pt x="99" y="0"/>
                              </a:lnTo>
                              <a:lnTo>
                                <a:pt x="80" y="97"/>
                              </a:lnTo>
                              <a:lnTo>
                                <a:pt x="127" y="97"/>
                              </a:lnTo>
                              <a:lnTo>
                                <a:pt x="141" y="0"/>
                              </a:lnTo>
                              <a:lnTo>
                                <a:pt x="197" y="0"/>
                              </a:lnTo>
                              <a:lnTo>
                                <a:pt x="155" y="230"/>
                              </a:lnTo>
                              <a:lnTo>
                                <a:pt x="99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4" name="Freeform 25"/>
                      <wps:cNvSpPr>
                        <a:spLocks/>
                      </wps:cNvSpPr>
                      <wps:spPr bwMode="auto">
                        <a:xfrm>
                          <a:off x="421" y="211"/>
                          <a:ext cx="187" cy="230"/>
                        </a:xfrm>
                        <a:custGeom>
                          <a:avLst/>
                          <a:gdLst>
                            <a:gd name="T0" fmla="*/ 70 w 187"/>
                            <a:gd name="T1" fmla="*/ 230 h 230"/>
                            <a:gd name="T2" fmla="*/ 98 w 187"/>
                            <a:gd name="T3" fmla="*/ 193 h 230"/>
                            <a:gd name="T4" fmla="*/ 126 w 187"/>
                            <a:gd name="T5" fmla="*/ 193 h 230"/>
                            <a:gd name="T6" fmla="*/ 117 w 187"/>
                            <a:gd name="T7" fmla="*/ 97 h 230"/>
                            <a:gd name="T8" fmla="*/ 56 w 187"/>
                            <a:gd name="T9" fmla="*/ 230 h 230"/>
                            <a:gd name="T10" fmla="*/ 0 w 187"/>
                            <a:gd name="T11" fmla="*/ 230 h 230"/>
                            <a:gd name="T12" fmla="*/ 107 w 187"/>
                            <a:gd name="T13" fmla="*/ 0 h 230"/>
                            <a:gd name="T14" fmla="*/ 163 w 187"/>
                            <a:gd name="T15" fmla="*/ 0 h 230"/>
                            <a:gd name="T16" fmla="*/ 187 w 187"/>
                            <a:gd name="T17" fmla="*/ 230 h 230"/>
                            <a:gd name="T18" fmla="*/ 70 w 187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230">
                              <a:moveTo>
                                <a:pt x="70" y="230"/>
                              </a:moveTo>
                              <a:lnTo>
                                <a:pt x="98" y="193"/>
                              </a:lnTo>
                              <a:lnTo>
                                <a:pt x="126" y="193"/>
                              </a:lnTo>
                              <a:lnTo>
                                <a:pt x="117" y="97"/>
                              </a:lnTo>
                              <a:lnTo>
                                <a:pt x="56" y="230"/>
                              </a:lnTo>
                              <a:lnTo>
                                <a:pt x="0" y="230"/>
                              </a:lnTo>
                              <a:lnTo>
                                <a:pt x="107" y="0"/>
                              </a:lnTo>
                              <a:lnTo>
                                <a:pt x="163" y="0"/>
                              </a:lnTo>
                              <a:lnTo>
                                <a:pt x="187" y="230"/>
                              </a:lnTo>
                              <a:lnTo>
                                <a:pt x="70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5" name="Freeform 26"/>
                      <wps:cNvSpPr>
                        <a:spLocks/>
                      </wps:cNvSpPr>
                      <wps:spPr bwMode="auto">
                        <a:xfrm>
                          <a:off x="626" y="211"/>
                          <a:ext cx="187" cy="230"/>
                        </a:xfrm>
                        <a:custGeom>
                          <a:avLst/>
                          <a:gdLst>
                            <a:gd name="T0" fmla="*/ 21 w 40"/>
                            <a:gd name="T1" fmla="*/ 50 h 50"/>
                            <a:gd name="T2" fmla="*/ 28 w 40"/>
                            <a:gd name="T3" fmla="*/ 8 h 50"/>
                            <a:gd name="T4" fmla="*/ 18 w 40"/>
                            <a:gd name="T5" fmla="*/ 8 h 50"/>
                            <a:gd name="T6" fmla="*/ 11 w 40"/>
                            <a:gd name="T7" fmla="*/ 50 h 50"/>
                            <a:gd name="T8" fmla="*/ 0 w 40"/>
                            <a:gd name="T9" fmla="*/ 50 h 50"/>
                            <a:gd name="T10" fmla="*/ 8 w 40"/>
                            <a:gd name="T11" fmla="*/ 0 h 50"/>
                            <a:gd name="T12" fmla="*/ 35 w 40"/>
                            <a:gd name="T13" fmla="*/ 0 h 50"/>
                            <a:gd name="T14" fmla="*/ 39 w 40"/>
                            <a:gd name="T15" fmla="*/ 2 h 50"/>
                            <a:gd name="T16" fmla="*/ 40 w 40"/>
                            <a:gd name="T17" fmla="*/ 6 h 50"/>
                            <a:gd name="T18" fmla="*/ 32 w 40"/>
                            <a:gd name="T19" fmla="*/ 50 h 50"/>
                            <a:gd name="T20" fmla="*/ 21 w 40"/>
                            <a:gd name="T2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21" y="50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8" y="8"/>
                                <a:pt x="18" y="8"/>
                                <a:pt x="18" y="8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6" y="0"/>
                                <a:pt x="38" y="0"/>
                                <a:pt x="39" y="2"/>
                              </a:cubicBezTo>
                              <a:cubicBezTo>
                                <a:pt x="40" y="3"/>
                                <a:pt x="40" y="4"/>
                                <a:pt x="40" y="6"/>
                              </a:cubicBezTo>
                              <a:cubicBezTo>
                                <a:pt x="32" y="50"/>
                                <a:pt x="32" y="50"/>
                                <a:pt x="32" y="50"/>
                              </a:cubicBezTo>
                              <a:lnTo>
                                <a:pt x="21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" name="Freeform 27"/>
                      <wps:cNvSpPr>
                        <a:spLocks noEditPoints="1"/>
                      </wps:cNvSpPr>
                      <wps:spPr bwMode="auto">
                        <a:xfrm>
                          <a:off x="804" y="211"/>
                          <a:ext cx="187" cy="230"/>
                        </a:xfrm>
                        <a:custGeom>
                          <a:avLst/>
                          <a:gdLst>
                            <a:gd name="T0" fmla="*/ 14 w 40"/>
                            <a:gd name="T1" fmla="*/ 50 h 50"/>
                            <a:gd name="T2" fmla="*/ 0 w 40"/>
                            <a:gd name="T3" fmla="*/ 50 h 50"/>
                            <a:gd name="T4" fmla="*/ 9 w 40"/>
                            <a:gd name="T5" fmla="*/ 0 h 50"/>
                            <a:gd name="T6" fmla="*/ 33 w 40"/>
                            <a:gd name="T7" fmla="*/ 0 h 50"/>
                            <a:gd name="T8" fmla="*/ 38 w 40"/>
                            <a:gd name="T9" fmla="*/ 2 h 50"/>
                            <a:gd name="T10" fmla="*/ 40 w 40"/>
                            <a:gd name="T11" fmla="*/ 8 h 50"/>
                            <a:gd name="T12" fmla="*/ 35 w 40"/>
                            <a:gd name="T13" fmla="*/ 33 h 50"/>
                            <a:gd name="T14" fmla="*/ 14 w 40"/>
                            <a:gd name="T15" fmla="*/ 50 h 50"/>
                            <a:gd name="T16" fmla="*/ 24 w 40"/>
                            <a:gd name="T17" fmla="*/ 31 h 50"/>
                            <a:gd name="T18" fmla="*/ 28 w 40"/>
                            <a:gd name="T19" fmla="*/ 8 h 50"/>
                            <a:gd name="T20" fmla="*/ 19 w 40"/>
                            <a:gd name="T21" fmla="*/ 8 h 50"/>
                            <a:gd name="T22" fmla="*/ 12 w 40"/>
                            <a:gd name="T23" fmla="*/ 41 h 50"/>
                            <a:gd name="T24" fmla="*/ 15 w 40"/>
                            <a:gd name="T25" fmla="*/ 41 h 50"/>
                            <a:gd name="T26" fmla="*/ 21 w 40"/>
                            <a:gd name="T27" fmla="*/ 37 h 50"/>
                            <a:gd name="T28" fmla="*/ 24 w 40"/>
                            <a:gd name="T29" fmla="*/ 3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14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4" y="0"/>
                                <a:pt x="37" y="0"/>
                                <a:pt x="38" y="2"/>
                              </a:cubicBezTo>
                              <a:cubicBezTo>
                                <a:pt x="39" y="4"/>
                                <a:pt x="40" y="6"/>
                                <a:pt x="40" y="8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34" y="41"/>
                                <a:pt x="27" y="50"/>
                                <a:pt x="14" y="50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5" y="41"/>
                                <a:pt x="15" y="41"/>
                                <a:pt x="15" y="41"/>
                              </a:cubicBezTo>
                              <a:cubicBezTo>
                                <a:pt x="15" y="41"/>
                                <a:pt x="18" y="40"/>
                                <a:pt x="21" y="37"/>
                              </a:cubicBezTo>
                              <a:cubicBezTo>
                                <a:pt x="24" y="34"/>
                                <a:pt x="24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" name="Freeform 28"/>
                      <wps:cNvSpPr>
                        <a:spLocks/>
                      </wps:cNvSpPr>
                      <wps:spPr bwMode="auto">
                        <a:xfrm>
                          <a:off x="967" y="211"/>
                          <a:ext cx="183" cy="230"/>
                        </a:xfrm>
                        <a:custGeom>
                          <a:avLst/>
                          <a:gdLst>
                            <a:gd name="T0" fmla="*/ 71 w 183"/>
                            <a:gd name="T1" fmla="*/ 230 h 230"/>
                            <a:gd name="T2" fmla="*/ 94 w 183"/>
                            <a:gd name="T3" fmla="*/ 193 h 230"/>
                            <a:gd name="T4" fmla="*/ 122 w 183"/>
                            <a:gd name="T5" fmla="*/ 193 h 230"/>
                            <a:gd name="T6" fmla="*/ 117 w 183"/>
                            <a:gd name="T7" fmla="*/ 97 h 230"/>
                            <a:gd name="T8" fmla="*/ 57 w 183"/>
                            <a:gd name="T9" fmla="*/ 230 h 230"/>
                            <a:gd name="T10" fmla="*/ 0 w 183"/>
                            <a:gd name="T11" fmla="*/ 230 h 230"/>
                            <a:gd name="T12" fmla="*/ 108 w 183"/>
                            <a:gd name="T13" fmla="*/ 0 h 230"/>
                            <a:gd name="T14" fmla="*/ 159 w 183"/>
                            <a:gd name="T15" fmla="*/ 0 h 230"/>
                            <a:gd name="T16" fmla="*/ 183 w 183"/>
                            <a:gd name="T17" fmla="*/ 230 h 230"/>
                            <a:gd name="T18" fmla="*/ 71 w 183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3" h="230">
                              <a:moveTo>
                                <a:pt x="71" y="230"/>
                              </a:moveTo>
                              <a:lnTo>
                                <a:pt x="94" y="193"/>
                              </a:lnTo>
                              <a:lnTo>
                                <a:pt x="122" y="193"/>
                              </a:lnTo>
                              <a:lnTo>
                                <a:pt x="117" y="97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108" y="0"/>
                              </a:lnTo>
                              <a:lnTo>
                                <a:pt x="159" y="0"/>
                              </a:lnTo>
                              <a:lnTo>
                                <a:pt x="183" y="230"/>
                              </a:lnTo>
                              <a:lnTo>
                                <a:pt x="71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8" name="Freeform 29"/>
                      <wps:cNvSpPr>
                        <a:spLocks/>
                      </wps:cNvSpPr>
                      <wps:spPr bwMode="auto">
                        <a:xfrm>
                          <a:off x="1912" y="221"/>
                          <a:ext cx="182" cy="229"/>
                        </a:xfrm>
                        <a:custGeom>
                          <a:avLst/>
                          <a:gdLst>
                            <a:gd name="T0" fmla="*/ 65 w 182"/>
                            <a:gd name="T1" fmla="*/ 229 h 229"/>
                            <a:gd name="T2" fmla="*/ 93 w 182"/>
                            <a:gd name="T3" fmla="*/ 192 h 229"/>
                            <a:gd name="T4" fmla="*/ 121 w 182"/>
                            <a:gd name="T5" fmla="*/ 192 h 229"/>
                            <a:gd name="T6" fmla="*/ 112 w 182"/>
                            <a:gd name="T7" fmla="*/ 96 h 229"/>
                            <a:gd name="T8" fmla="*/ 56 w 182"/>
                            <a:gd name="T9" fmla="*/ 229 h 229"/>
                            <a:gd name="T10" fmla="*/ 0 w 182"/>
                            <a:gd name="T11" fmla="*/ 229 h 229"/>
                            <a:gd name="T12" fmla="*/ 102 w 182"/>
                            <a:gd name="T13" fmla="*/ 0 h 229"/>
                            <a:gd name="T14" fmla="*/ 158 w 182"/>
                            <a:gd name="T15" fmla="*/ 0 h 229"/>
                            <a:gd name="T16" fmla="*/ 182 w 182"/>
                            <a:gd name="T17" fmla="*/ 229 h 229"/>
                            <a:gd name="T18" fmla="*/ 65 w 182"/>
                            <a:gd name="T19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2" h="229">
                              <a:moveTo>
                                <a:pt x="65" y="229"/>
                              </a:moveTo>
                              <a:lnTo>
                                <a:pt x="93" y="192"/>
                              </a:lnTo>
                              <a:lnTo>
                                <a:pt x="121" y="192"/>
                              </a:lnTo>
                              <a:lnTo>
                                <a:pt x="112" y="96"/>
                              </a:lnTo>
                              <a:lnTo>
                                <a:pt x="56" y="229"/>
                              </a:lnTo>
                              <a:lnTo>
                                <a:pt x="0" y="229"/>
                              </a:lnTo>
                              <a:lnTo>
                                <a:pt x="102" y="0"/>
                              </a:lnTo>
                              <a:lnTo>
                                <a:pt x="158" y="0"/>
                              </a:lnTo>
                              <a:lnTo>
                                <a:pt x="182" y="229"/>
                              </a:lnTo>
                              <a:lnTo>
                                <a:pt x="65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9" name="Freeform 30"/>
                      <wps:cNvSpPr>
                        <a:spLocks/>
                      </wps:cNvSpPr>
                      <wps:spPr bwMode="auto">
                        <a:xfrm>
                          <a:off x="2112" y="221"/>
                          <a:ext cx="258" cy="229"/>
                        </a:xfrm>
                        <a:custGeom>
                          <a:avLst/>
                          <a:gdLst>
                            <a:gd name="T0" fmla="*/ 36 w 55"/>
                            <a:gd name="T1" fmla="*/ 50 h 50"/>
                            <a:gd name="T2" fmla="*/ 43 w 55"/>
                            <a:gd name="T3" fmla="*/ 9 h 50"/>
                            <a:gd name="T4" fmla="*/ 36 w 55"/>
                            <a:gd name="T5" fmla="*/ 9 h 50"/>
                            <a:gd name="T6" fmla="*/ 29 w 55"/>
                            <a:gd name="T7" fmla="*/ 50 h 50"/>
                            <a:gd name="T8" fmla="*/ 18 w 55"/>
                            <a:gd name="T9" fmla="*/ 50 h 50"/>
                            <a:gd name="T10" fmla="*/ 25 w 55"/>
                            <a:gd name="T11" fmla="*/ 9 h 50"/>
                            <a:gd name="T12" fmla="*/ 18 w 55"/>
                            <a:gd name="T13" fmla="*/ 9 h 50"/>
                            <a:gd name="T14" fmla="*/ 11 w 55"/>
                            <a:gd name="T15" fmla="*/ 50 h 50"/>
                            <a:gd name="T16" fmla="*/ 0 w 55"/>
                            <a:gd name="T17" fmla="*/ 50 h 50"/>
                            <a:gd name="T18" fmla="*/ 9 w 55"/>
                            <a:gd name="T19" fmla="*/ 0 h 50"/>
                            <a:gd name="T20" fmla="*/ 50 w 55"/>
                            <a:gd name="T21" fmla="*/ 0 h 50"/>
                            <a:gd name="T22" fmla="*/ 54 w 55"/>
                            <a:gd name="T23" fmla="*/ 2 h 50"/>
                            <a:gd name="T24" fmla="*/ 55 w 55"/>
                            <a:gd name="T25" fmla="*/ 6 h 50"/>
                            <a:gd name="T26" fmla="*/ 47 w 55"/>
                            <a:gd name="T27" fmla="*/ 50 h 50"/>
                            <a:gd name="T28" fmla="*/ 36 w 55"/>
                            <a:gd name="T2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5" h="50">
                              <a:moveTo>
                                <a:pt x="36" y="50"/>
                              </a:move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29" y="50"/>
                                <a:pt x="29" y="50"/>
                                <a:pt x="29" y="50"/>
                              </a:cubicBezTo>
                              <a:cubicBezTo>
                                <a:pt x="18" y="50"/>
                                <a:pt x="18" y="50"/>
                                <a:pt x="18" y="50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51" y="0"/>
                                <a:pt x="53" y="1"/>
                                <a:pt x="54" y="2"/>
                              </a:cubicBezTo>
                              <a:cubicBezTo>
                                <a:pt x="55" y="3"/>
                                <a:pt x="55" y="5"/>
                                <a:pt x="55" y="6"/>
                              </a:cubicBezTo>
                              <a:cubicBezTo>
                                <a:pt x="47" y="50"/>
                                <a:pt x="47" y="50"/>
                                <a:pt x="47" y="50"/>
                              </a:cubicBezTo>
                              <a:lnTo>
                                <a:pt x="3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0" name="Freeform 31"/>
                      <wps:cNvSpPr>
                        <a:spLocks/>
                      </wps:cNvSpPr>
                      <wps:spPr bwMode="auto">
                        <a:xfrm>
                          <a:off x="2355" y="221"/>
                          <a:ext cx="183" cy="229"/>
                        </a:xfrm>
                        <a:custGeom>
                          <a:avLst/>
                          <a:gdLst>
                            <a:gd name="T0" fmla="*/ 122 w 183"/>
                            <a:gd name="T1" fmla="*/ 229 h 229"/>
                            <a:gd name="T2" fmla="*/ 0 w 183"/>
                            <a:gd name="T3" fmla="*/ 229 h 229"/>
                            <a:gd name="T4" fmla="*/ 43 w 183"/>
                            <a:gd name="T5" fmla="*/ 0 h 229"/>
                            <a:gd name="T6" fmla="*/ 183 w 183"/>
                            <a:gd name="T7" fmla="*/ 0 h 229"/>
                            <a:gd name="T8" fmla="*/ 155 w 183"/>
                            <a:gd name="T9" fmla="*/ 41 h 229"/>
                            <a:gd name="T10" fmla="*/ 89 w 183"/>
                            <a:gd name="T11" fmla="*/ 41 h 229"/>
                            <a:gd name="T12" fmla="*/ 75 w 183"/>
                            <a:gd name="T13" fmla="*/ 96 h 229"/>
                            <a:gd name="T14" fmla="*/ 136 w 183"/>
                            <a:gd name="T15" fmla="*/ 96 h 229"/>
                            <a:gd name="T16" fmla="*/ 108 w 183"/>
                            <a:gd name="T17" fmla="*/ 133 h 229"/>
                            <a:gd name="T18" fmla="*/ 71 w 183"/>
                            <a:gd name="T19" fmla="*/ 133 h 229"/>
                            <a:gd name="T20" fmla="*/ 61 w 183"/>
                            <a:gd name="T21" fmla="*/ 192 h 229"/>
                            <a:gd name="T22" fmla="*/ 145 w 183"/>
                            <a:gd name="T23" fmla="*/ 192 h 229"/>
                            <a:gd name="T24" fmla="*/ 122 w 183"/>
                            <a:gd name="T25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3" h="229">
                              <a:moveTo>
                                <a:pt x="122" y="229"/>
                              </a:moveTo>
                              <a:lnTo>
                                <a:pt x="0" y="229"/>
                              </a:lnTo>
                              <a:lnTo>
                                <a:pt x="43" y="0"/>
                              </a:lnTo>
                              <a:lnTo>
                                <a:pt x="183" y="0"/>
                              </a:lnTo>
                              <a:lnTo>
                                <a:pt x="155" y="41"/>
                              </a:lnTo>
                              <a:lnTo>
                                <a:pt x="89" y="41"/>
                              </a:lnTo>
                              <a:lnTo>
                                <a:pt x="75" y="96"/>
                              </a:lnTo>
                              <a:lnTo>
                                <a:pt x="136" y="96"/>
                              </a:lnTo>
                              <a:lnTo>
                                <a:pt x="108" y="133"/>
                              </a:lnTo>
                              <a:lnTo>
                                <a:pt x="71" y="133"/>
                              </a:lnTo>
                              <a:lnTo>
                                <a:pt x="61" y="192"/>
                              </a:lnTo>
                              <a:lnTo>
                                <a:pt x="145" y="192"/>
                              </a:lnTo>
                              <a:lnTo>
                                <a:pt x="122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1" name="Freeform 32"/>
                      <wps:cNvSpPr>
                        <a:spLocks/>
                      </wps:cNvSpPr>
                      <wps:spPr bwMode="auto">
                        <a:xfrm>
                          <a:off x="2510" y="221"/>
                          <a:ext cx="196" cy="229"/>
                        </a:xfrm>
                        <a:custGeom>
                          <a:avLst/>
                          <a:gdLst>
                            <a:gd name="T0" fmla="*/ 27 w 42"/>
                            <a:gd name="T1" fmla="*/ 50 h 50"/>
                            <a:gd name="T2" fmla="*/ 0 w 42"/>
                            <a:gd name="T3" fmla="*/ 50 h 50"/>
                            <a:gd name="T4" fmla="*/ 5 w 42"/>
                            <a:gd name="T5" fmla="*/ 42 h 50"/>
                            <a:gd name="T6" fmla="*/ 23 w 42"/>
                            <a:gd name="T7" fmla="*/ 42 h 50"/>
                            <a:gd name="T8" fmla="*/ 25 w 42"/>
                            <a:gd name="T9" fmla="*/ 29 h 50"/>
                            <a:gd name="T10" fmla="*/ 10 w 42"/>
                            <a:gd name="T11" fmla="*/ 29 h 50"/>
                            <a:gd name="T12" fmla="*/ 6 w 42"/>
                            <a:gd name="T13" fmla="*/ 28 h 50"/>
                            <a:gd name="T14" fmla="*/ 5 w 42"/>
                            <a:gd name="T15" fmla="*/ 23 h 50"/>
                            <a:gd name="T16" fmla="*/ 8 w 42"/>
                            <a:gd name="T17" fmla="*/ 6 h 50"/>
                            <a:gd name="T18" fmla="*/ 11 w 42"/>
                            <a:gd name="T19" fmla="*/ 2 h 50"/>
                            <a:gd name="T20" fmla="*/ 15 w 42"/>
                            <a:gd name="T21" fmla="*/ 0 h 50"/>
                            <a:gd name="T22" fmla="*/ 42 w 42"/>
                            <a:gd name="T23" fmla="*/ 0 h 50"/>
                            <a:gd name="T24" fmla="*/ 36 w 42"/>
                            <a:gd name="T25" fmla="*/ 9 h 50"/>
                            <a:gd name="T26" fmla="*/ 19 w 42"/>
                            <a:gd name="T27" fmla="*/ 9 h 50"/>
                            <a:gd name="T28" fmla="*/ 17 w 42"/>
                            <a:gd name="T29" fmla="*/ 21 h 50"/>
                            <a:gd name="T30" fmla="*/ 32 w 42"/>
                            <a:gd name="T31" fmla="*/ 21 h 50"/>
                            <a:gd name="T32" fmla="*/ 36 w 42"/>
                            <a:gd name="T33" fmla="*/ 23 h 50"/>
                            <a:gd name="T34" fmla="*/ 37 w 42"/>
                            <a:gd name="T35" fmla="*/ 27 h 50"/>
                            <a:gd name="T36" fmla="*/ 34 w 42"/>
                            <a:gd name="T37" fmla="*/ 44 h 50"/>
                            <a:gd name="T38" fmla="*/ 31 w 42"/>
                            <a:gd name="T39" fmla="*/ 49 h 50"/>
                            <a:gd name="T40" fmla="*/ 27 w 42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2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8" y="29"/>
                                <a:pt x="7" y="29"/>
                                <a:pt x="6" y="28"/>
                              </a:cubicBezTo>
                              <a:cubicBezTo>
                                <a:pt x="5" y="27"/>
                                <a:pt x="5" y="25"/>
                                <a:pt x="5" y="23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5"/>
                                <a:pt x="9" y="3"/>
                                <a:pt x="11" y="2"/>
                              </a:cubicBezTo>
                              <a:cubicBezTo>
                                <a:pt x="12" y="1"/>
                                <a:pt x="13" y="0"/>
                                <a:pt x="15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2"/>
                                <a:pt x="36" y="23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3" y="46"/>
                                <a:pt x="32" y="47"/>
                                <a:pt x="31" y="49"/>
                              </a:cubicBezTo>
                              <a:cubicBezTo>
                                <a:pt x="30" y="50"/>
                                <a:pt x="28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2" name="Freeform 33"/>
                      <wps:cNvSpPr>
                        <a:spLocks/>
                      </wps:cNvSpPr>
                      <wps:spPr bwMode="auto">
                        <a:xfrm>
                          <a:off x="1337" y="78"/>
                          <a:ext cx="495" cy="487"/>
                        </a:xfrm>
                        <a:custGeom>
                          <a:avLst/>
                          <a:gdLst>
                            <a:gd name="T0" fmla="*/ 86 w 106"/>
                            <a:gd name="T1" fmla="*/ 56 h 106"/>
                            <a:gd name="T2" fmla="*/ 86 w 106"/>
                            <a:gd name="T3" fmla="*/ 57 h 106"/>
                            <a:gd name="T4" fmla="*/ 53 w 106"/>
                            <a:gd name="T5" fmla="*/ 85 h 106"/>
                            <a:gd name="T6" fmla="*/ 30 w 106"/>
                            <a:gd name="T7" fmla="*/ 76 h 106"/>
                            <a:gd name="T8" fmla="*/ 20 w 106"/>
                            <a:gd name="T9" fmla="*/ 53 h 106"/>
                            <a:gd name="T10" fmla="*/ 30 w 106"/>
                            <a:gd name="T11" fmla="*/ 30 h 106"/>
                            <a:gd name="T12" fmla="*/ 53 w 106"/>
                            <a:gd name="T13" fmla="*/ 20 h 106"/>
                            <a:gd name="T14" fmla="*/ 79 w 106"/>
                            <a:gd name="T15" fmla="*/ 33 h 106"/>
                            <a:gd name="T16" fmla="*/ 88 w 106"/>
                            <a:gd name="T17" fmla="*/ 38 h 106"/>
                            <a:gd name="T18" fmla="*/ 98 w 106"/>
                            <a:gd name="T19" fmla="*/ 27 h 106"/>
                            <a:gd name="T20" fmla="*/ 96 w 106"/>
                            <a:gd name="T21" fmla="*/ 22 h 106"/>
                            <a:gd name="T22" fmla="*/ 96 w 106"/>
                            <a:gd name="T23" fmla="*/ 22 h 106"/>
                            <a:gd name="T24" fmla="*/ 96 w 106"/>
                            <a:gd name="T25" fmla="*/ 22 h 106"/>
                            <a:gd name="T26" fmla="*/ 53 w 106"/>
                            <a:gd name="T27" fmla="*/ 0 h 106"/>
                            <a:gd name="T28" fmla="*/ 0 w 106"/>
                            <a:gd name="T29" fmla="*/ 53 h 106"/>
                            <a:gd name="T30" fmla="*/ 53 w 106"/>
                            <a:gd name="T31" fmla="*/ 106 h 106"/>
                            <a:gd name="T32" fmla="*/ 106 w 106"/>
                            <a:gd name="T33" fmla="*/ 57 h 106"/>
                            <a:gd name="T34" fmla="*/ 106 w 106"/>
                            <a:gd name="T35" fmla="*/ 56 h 106"/>
                            <a:gd name="T36" fmla="*/ 86 w 106"/>
                            <a:gd name="T37" fmla="*/ 56 h 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6" h="106">
                              <a:moveTo>
                                <a:pt x="86" y="56"/>
                              </a:moveTo>
                              <a:cubicBezTo>
                                <a:pt x="86" y="57"/>
                                <a:pt x="86" y="57"/>
                                <a:pt x="86" y="57"/>
                              </a:cubicBezTo>
                              <a:cubicBezTo>
                                <a:pt x="84" y="73"/>
                                <a:pt x="70" y="85"/>
                                <a:pt x="53" y="85"/>
                              </a:cubicBezTo>
                              <a:cubicBezTo>
                                <a:pt x="44" y="85"/>
                                <a:pt x="36" y="82"/>
                                <a:pt x="30" y="76"/>
                              </a:cubicBezTo>
                              <a:cubicBezTo>
                                <a:pt x="24" y="70"/>
                                <a:pt x="20" y="62"/>
                                <a:pt x="20" y="53"/>
                              </a:cubicBezTo>
                              <a:cubicBezTo>
                                <a:pt x="20" y="44"/>
                                <a:pt x="24" y="35"/>
                                <a:pt x="30" y="30"/>
                              </a:cubicBezTo>
                              <a:cubicBezTo>
                                <a:pt x="36" y="24"/>
                                <a:pt x="44" y="20"/>
                                <a:pt x="53" y="20"/>
                              </a:cubicBezTo>
                              <a:cubicBezTo>
                                <a:pt x="64" y="20"/>
                                <a:pt x="73" y="25"/>
                                <a:pt x="79" y="33"/>
                              </a:cubicBezTo>
                              <a:cubicBezTo>
                                <a:pt x="81" y="36"/>
                                <a:pt x="84" y="38"/>
                                <a:pt x="88" y="38"/>
                              </a:cubicBezTo>
                              <a:cubicBezTo>
                                <a:pt x="93" y="38"/>
                                <a:pt x="98" y="33"/>
                                <a:pt x="98" y="27"/>
                              </a:cubicBezTo>
                              <a:cubicBezTo>
                                <a:pt x="98" y="26"/>
                                <a:pt x="97" y="24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86" y="8"/>
                                <a:pt x="71" y="0"/>
                                <a:pt x="53" y="0"/>
                              </a:cubicBezTo>
                              <a:cubicBezTo>
                                <a:pt x="24" y="0"/>
                                <a:pt x="0" y="23"/>
                                <a:pt x="0" y="53"/>
                              </a:cubicBezTo>
                              <a:cubicBezTo>
                                <a:pt x="0" y="82"/>
                                <a:pt x="24" y="106"/>
                                <a:pt x="53" y="106"/>
                              </a:cubicBezTo>
                              <a:cubicBezTo>
                                <a:pt x="81" y="106"/>
                                <a:pt x="104" y="84"/>
                                <a:pt x="106" y="57"/>
                              </a:cubicBezTo>
                              <a:cubicBezTo>
                                <a:pt x="106" y="56"/>
                                <a:pt x="106" y="56"/>
                                <a:pt x="106" y="56"/>
                              </a:cubicBezTo>
                              <a:lnTo>
                                <a:pt x="86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3" name="Freeform 34"/>
                      <wps:cNvSpPr>
                        <a:spLocks/>
                      </wps:cNvSpPr>
                      <wps:spPr bwMode="auto">
                        <a:xfrm>
                          <a:off x="1524" y="262"/>
                          <a:ext cx="373" cy="115"/>
                        </a:xfrm>
                        <a:custGeom>
                          <a:avLst/>
                          <a:gdLst>
                            <a:gd name="T0" fmla="*/ 71 w 80"/>
                            <a:gd name="T1" fmla="*/ 2 h 25"/>
                            <a:gd name="T2" fmla="*/ 37 w 80"/>
                            <a:gd name="T3" fmla="*/ 2 h 25"/>
                            <a:gd name="T4" fmla="*/ 37 w 80"/>
                            <a:gd name="T5" fmla="*/ 2 h 25"/>
                            <a:gd name="T6" fmla="*/ 25 w 80"/>
                            <a:gd name="T7" fmla="*/ 2 h 25"/>
                            <a:gd name="T8" fmla="*/ 18 w 80"/>
                            <a:gd name="T9" fmla="*/ 1 h 25"/>
                            <a:gd name="T10" fmla="*/ 13 w 80"/>
                            <a:gd name="T11" fmla="*/ 0 h 25"/>
                            <a:gd name="T12" fmla="*/ 0 w 80"/>
                            <a:gd name="T13" fmla="*/ 12 h 25"/>
                            <a:gd name="T14" fmla="*/ 13 w 80"/>
                            <a:gd name="T15" fmla="*/ 25 h 25"/>
                            <a:gd name="T16" fmla="*/ 18 w 80"/>
                            <a:gd name="T17" fmla="*/ 24 h 25"/>
                            <a:gd name="T18" fmla="*/ 25 w 80"/>
                            <a:gd name="T19" fmla="*/ 23 h 25"/>
                            <a:gd name="T20" fmla="*/ 37 w 80"/>
                            <a:gd name="T21" fmla="*/ 23 h 25"/>
                            <a:gd name="T22" fmla="*/ 37 w 80"/>
                            <a:gd name="T23" fmla="*/ 23 h 25"/>
                            <a:gd name="T24" fmla="*/ 71 w 80"/>
                            <a:gd name="T25" fmla="*/ 23 h 25"/>
                            <a:gd name="T26" fmla="*/ 80 w 80"/>
                            <a:gd name="T27" fmla="*/ 12 h 25"/>
                            <a:gd name="T28" fmla="*/ 71 w 80"/>
                            <a:gd name="T29" fmla="*/ 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0" h="25">
                              <a:moveTo>
                                <a:pt x="71" y="2"/>
                              </a:move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5" y="2"/>
                                <a:pt x="21" y="3"/>
                                <a:pt x="18" y="1"/>
                              </a:cubicBezTo>
                              <a:cubicBezTo>
                                <a:pt x="16" y="1"/>
                                <a:pt x="15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2"/>
                              </a:cubicBezTo>
                              <a:cubicBezTo>
                                <a:pt x="0" y="19"/>
                                <a:pt x="6" y="25"/>
                                <a:pt x="13" y="25"/>
                              </a:cubicBezTo>
                              <a:cubicBezTo>
                                <a:pt x="15" y="25"/>
                                <a:pt x="17" y="24"/>
                                <a:pt x="18" y="24"/>
                              </a:cubicBezTo>
                              <a:cubicBezTo>
                                <a:pt x="21" y="22"/>
                                <a:pt x="25" y="23"/>
                                <a:pt x="25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71" y="23"/>
                                <a:pt x="71" y="23"/>
                                <a:pt x="71" y="23"/>
                              </a:cubicBezTo>
                              <a:cubicBezTo>
                                <a:pt x="76" y="22"/>
                                <a:pt x="80" y="18"/>
                                <a:pt x="80" y="12"/>
                              </a:cubicBezTo>
                              <a:cubicBezTo>
                                <a:pt x="80" y="7"/>
                                <a:pt x="76" y="3"/>
                                <a:pt x="71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4" name="Picture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19" y="258"/>
                          <a:ext cx="126" cy="12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45" name="Freeform 36"/>
                      <wps:cNvSpPr>
                        <a:spLocks noEditPoints="1"/>
                      </wps:cNvSpPr>
                      <wps:spPr bwMode="auto">
                        <a:xfrm>
                          <a:off x="1533" y="271"/>
                          <a:ext cx="98" cy="96"/>
                        </a:xfrm>
                        <a:custGeom>
                          <a:avLst/>
                          <a:gdLst>
                            <a:gd name="T0" fmla="*/ 0 w 21"/>
                            <a:gd name="T1" fmla="*/ 11 h 21"/>
                            <a:gd name="T2" fmla="*/ 11 w 21"/>
                            <a:gd name="T3" fmla="*/ 0 h 21"/>
                            <a:gd name="T4" fmla="*/ 11 w 21"/>
                            <a:gd name="T5" fmla="*/ 0 h 21"/>
                            <a:gd name="T6" fmla="*/ 21 w 21"/>
                            <a:gd name="T7" fmla="*/ 11 h 21"/>
                            <a:gd name="T8" fmla="*/ 21 w 21"/>
                            <a:gd name="T9" fmla="*/ 11 h 21"/>
                            <a:gd name="T10" fmla="*/ 11 w 21"/>
                            <a:gd name="T11" fmla="*/ 21 h 21"/>
                            <a:gd name="T12" fmla="*/ 11 w 21"/>
                            <a:gd name="T13" fmla="*/ 21 h 21"/>
                            <a:gd name="T14" fmla="*/ 0 w 21"/>
                            <a:gd name="T15" fmla="*/ 11 h 21"/>
                            <a:gd name="T16" fmla="*/ 2 w 21"/>
                            <a:gd name="T17" fmla="*/ 11 h 21"/>
                            <a:gd name="T18" fmla="*/ 11 w 21"/>
                            <a:gd name="T19" fmla="*/ 19 h 21"/>
                            <a:gd name="T20" fmla="*/ 11 w 21"/>
                            <a:gd name="T21" fmla="*/ 19 h 21"/>
                            <a:gd name="T22" fmla="*/ 19 w 21"/>
                            <a:gd name="T23" fmla="*/ 11 h 21"/>
                            <a:gd name="T24" fmla="*/ 19 w 21"/>
                            <a:gd name="T25" fmla="*/ 11 h 21"/>
                            <a:gd name="T26" fmla="*/ 11 w 21"/>
                            <a:gd name="T27" fmla="*/ 2 h 21"/>
                            <a:gd name="T28" fmla="*/ 11 w 21"/>
                            <a:gd name="T29" fmla="*/ 2 h 21"/>
                            <a:gd name="T30" fmla="*/ 2 w 21"/>
                            <a:gd name="T3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1">
                              <a:moveTo>
                                <a:pt x="0" y="11"/>
                              </a:moveTo>
                              <a:cubicBezTo>
                                <a:pt x="0" y="5"/>
                                <a:pt x="5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6" y="0"/>
                                <a:pt x="21" y="5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6"/>
                                <a:pt x="16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5" y="21"/>
                                <a:pt x="0" y="16"/>
                                <a:pt x="0" y="11"/>
                              </a:cubicBezTo>
                              <a:close/>
                              <a:moveTo>
                                <a:pt x="2" y="11"/>
                              </a:moveTo>
                              <a:cubicBezTo>
                                <a:pt x="2" y="15"/>
                                <a:pt x="6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6" y="19"/>
                                <a:pt x="19" y="15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6"/>
                                <a:pt x="16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6" y="2"/>
                                <a:pt x="2" y="6"/>
                                <a:pt x="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DB9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77" o:spid="_x0000_s1026" style="width:461.95pt;height:33.05pt;mso-position-horizontal-relative:char;mso-position-vertical-relative:line" coordsize="9239,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">
              <v:rect id="AutoShape 2" o:spid="_x0000_s1027" style="position:absolute;width:9239;height: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oVMMA&#10;AADcAAAADwAAAGRycy9kb3ducmV2LnhtbERPTWvCQBC9C/6HZYRepNnEQ5HUjYggDVKQxtbzkJ0m&#10;odnZmN0m8d+7hYK3ebzP2Wwn04qBetdYVpBEMQji0uqGKwWf58PzGoTzyBpby6TgRg622Xy2wVTb&#10;kT9oKHwlQgi7FBXU3neplK6syaCLbEccuG/bG/QB9pXUPY4h3LRyFccv0mDDoaHGjvY1lT/Fr1Ew&#10;lqfhcn5/k6flJbd8za/74uuo1NNi2r2C8DT5h/jfneswP0ng75lwgcz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OeoVMMAAADcAAAADwAAAAAAAAAAAAAAAACYAgAAZHJzL2Rv&#10;d25yZXYueG1sUEsFBgAAAAAEAAQA9QAAAIgDAAAAAA==&#10;" filled="f" stroked="f">
                <o:lock v:ext="edit" aspectratio="t" text="t"/>
              </v:rect>
              <v:shape id="Freeform 3" o:spid="_x0000_s1028" style="position:absolute;left:14;top:578;width:9225;height:83;visibility:visible;mso-wrap-style:square;v-text-anchor:top" coordsize="197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5WasQA&#10;AADcAAAADwAAAGRycy9kb3ducmV2LnhtbERPTWvCQBC9C/0PyxR6Ed0oYjV1laopCF4azaW3ITsm&#10;odnZkN2a+O+7guBtHu9zVpve1OJKrassK5iMIxDEudUVFwqy89doAcJ5ZI21ZVJwIweb9ctghbG2&#10;Had0PflChBB2MSoovW9iKV1ekkE3tg1x4C62NegDbAupW+xCuKnlNIrm0mDFoaHEhnYl5b+nP6Ng&#10;uU3SLMqGP3ycJeay379/d8lRqbfX/vMDhKfeP8UP90GH+ZMp3J8JF8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eVmrEAAAA3AAAAA8AAAAAAAAAAAAAAAAAmAIAAGRycy9k&#10;b3ducmV2LnhtbFBLBQYAAAAABAAEAPUAAACJAwAAAAA=&#10;" path="m1974,18c,18,,18,,18,,18,279,,1015,v736,,959,18,959,18xe" fillcolor="#d2232a" stroked="f">
                <v:path arrowok="t" o:connecttype="custom" o:connectlocs="9225,83;0,83;4743,0;9225,83" o:connectangles="0,0,0,0"/>
              </v:shape>
              <v:shape id="Freeform 4" o:spid="_x0000_s1029" style="position:absolute;left:6851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roYcQA&#10;AADcAAAADwAAAGRycy9kb3ducmV2LnhtbERPTWvCQBC9C/0PyxS8SN0YaZA0qxRBsCAUtZfehuwk&#10;mzY7m2ZXTf31XaHgbR7vc4rVYFtxpt43jhXMpgkI4tLphmsFH8fN0wKED8gaW8ek4Jc8rJYPowJz&#10;7S68p/Mh1CKGsM9RgQmhy6X0pSGLfuo64shVrrcYIuxrqXu8xHDbyjRJMmmx4dhgsKO1ofL7cLIK&#10;3n7edbqwWWqq588dZZMrrudfSo0fh9cXEIGGcBf/u7c6zp/N4fZMvE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q6GHEAAAA3AAAAA8AAAAAAAAAAAAAAAAAmAIAAGRycy9k&#10;b3ducmV2LnhtbFBLBQYAAAAABAAEAPUAAACJAwAAAAA=&#10;" path="m4,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l4,xe" fillcolor="#d81f26" stroked="f">
                <v:path arrowok="t" o:connecttype="custom" o:connectlocs="19,0;33,55;42,92;42,92;52,55;70,0;89,0;108,55;117,92;117,92;127,55;141,0;164,0;127,110;108,110;89,60;80,23;80,23;70,60;52,110;33,110;0,0;19,0" o:connectangles="0,0,0,0,0,0,0,0,0,0,0,0,0,0,0,0,0,0,0,0,0,0,0"/>
              </v:shape>
              <v:shape id="Freeform 5" o:spid="_x0000_s1030" style="position:absolute;left:7015;top:289;width:163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NwFcQA&#10;AADcAAAADwAAAGRycy9kb3ducmV2LnhtbERPTWvCQBC9C/0PyxS8iG5M2yDRVUQQLAil1ou3ITtm&#10;02ZnY3bV6K93C4Xe5vE+Z7bobC0u1PrKsYLxKAFBXDhdcalg/7UeTkD4gKyxdkwKbuRhMX/qzTDX&#10;7sqfdNmFUsQQ9jkqMCE0uZS+MGTRj1xDHLmjay2GCNtS6havMdzWMk2STFqsODYYbGhlqPjZna2C&#10;99OHTic2S83x7bClbHDH1cu3Uv3nbjkFEagL/+I/90bH+eNX+H0mXi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DcBXEAAAA3AAAAA8AAAAAAAAAAAAAAAAAmAIAAGRycy9k&#10;b3ducmV2LnhtbFBLBQYAAAAABAAEAPUAAACJAwAAAAA=&#10;" path="m4,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l4,xe" fillcolor="#d81f26" stroked="f">
                <v:path arrowok="t" o:connecttype="custom" o:connectlocs="19,0;33,55;42,92;42,92;51,55;70,0;88,0;107,55;116,92;116,92;126,55;140,0;163,0;126,110;107,110;88,60;79,23;79,23;70,60;51,110;33,110;0,0;19,0" o:connectangles="0,0,0,0,0,0,0,0,0,0,0,0,0,0,0,0,0,0,0,0,0,0,0"/>
              </v:shape>
              <v:shape id="Freeform 6" o:spid="_x0000_s1031" style="position:absolute;left:7178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/VjsQA&#10;AADcAAAADwAAAGRycy9kb3ducmV2LnhtbERPTWvCQBC9F/oflil4KXVjxCBpVimCYEGQai+9DdlJ&#10;Nm12Ns2umvrrXaHgbR7vc4rlYFtxot43jhVMxgkI4tLphmsFn4f1yxyED8gaW8ek4I88LBePDwXm&#10;2p35g077UIsYwj5HBSaELpfSl4Ys+rHriCNXud5iiLCvpe7xHMNtK9MkyaTFhmODwY5Whsqf/dEq&#10;eP/d6XRus9RUs68tZc8XXE2/lRo9DW+vIAIN4S7+d290nD+Zwe2ZeIF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P1Y7EAAAA3AAAAA8AAAAAAAAAAAAAAAAAmAIAAGRycy9k&#10;b3ducmV2LnhtbFBLBQYAAAAABAAEAPUAAACJAwAAAAA=&#10;" path="m4,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l4,xe" fillcolor="#d81f26" stroked="f">
                <v:path arrowok="t" o:connecttype="custom" o:connectlocs="19,0;37,55;42,92;42,92;56,55;75,0;89,0;108,55;117,92;117,92;127,55;145,0;164,0;127,110;108,110;89,60;80,23;80,23;70,60;52,110;33,110;0,0;19,0" o:connectangles="0,0,0,0,0,0,0,0,0,0,0,0,0,0,0,0,0,0,0,0,0,0,0"/>
              </v:shape>
              <v:oval id="Oval 7" o:spid="_x0000_s1032" style="position:absolute;left:7351;top:372;width:28;height: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YrgsMA&#10;AADcAAAADwAAAGRycy9kb3ducmV2LnhtbERP3WrCMBS+H/gO4Qy8EU0VVmY1iorCLjbGOh/g0Bzb&#10;suakJLHp3n4ZDHZ3Pr7fs92PphMDOd9aVrBcZCCIK6tbrhVcPy/zZxA+IGvsLJOCb/Kw300etlho&#10;G/mDhjLUIoWwL1BBE0JfSOmrhgz6he2JE3ezzmBI0NVSO4wp3HRylWW5NNhyamiwp1ND1Vd5Nwre&#10;jnye3VZPYxzi++ssrvOTu+dKTR/HwwZEoDH8i//cLzrNX+bw+0y6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YrgsMAAADcAAAADwAAAAAAAAAAAAAAAACYAgAAZHJzL2Rv&#10;d25yZXYueG1sUEsFBgAAAAAEAAQA9QAAAIgDAAAAAA==&#10;" fillcolor="#d81f26" stroked="f"/>
              <v:shape id="Freeform 8" o:spid="_x0000_s1033" style="position:absolute;left:7412;top:289;width:70;height:115;visibility:visible;mso-wrap-style:square;v-text-anchor:top" coordsize="15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VysEA&#10;AADcAAAADwAAAGRycy9kb3ducmV2LnhtbERP24rCMBB9X/Afwgi+rakXdrUaRYTK+iJY/YChGdtq&#10;M6lNrPXvN8LCvs3hXGe57kwlWmpcaVnBaBiBIM6sLjlXcD4lnzMQziNrrCyTghc5WK96H0uMtX3y&#10;kdrU5yKEsItRQeF9HUvpsoIMuqGtiQN3sY1BH2CTS93gM4SbSo6j6EsaLDk0FFjTtqDslj6Mgmtp&#10;73Qw13afJNPjjuZ8mEYTpQb9brMA4anz/+I/948O80ff8H4mXC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aVcrBAAAA3AAAAA8AAAAAAAAAAAAAAAAAmAIAAGRycy9kb3du&#10;cmV2LnhtbFBLBQYAAAAABAAEAPUAAACGAwAAAAA=&#10;" path="m1,20v1,,3,1,6,1c10,21,11,20,11,18v,-2,-1,-3,-4,-5c2,12,,10,,7,,3,3,,9,v2,,4,,5,1c13,4,13,4,13,4,13,4,11,3,9,3,6,3,5,4,5,6v,2,1,3,4,4c13,12,15,14,15,17v,5,-3,8,-9,8c4,25,1,24,,23l1,20xe" fillcolor="#d81f26" stroked="f">
                <v:path arrowok="t" o:connecttype="custom" o:connectlocs="5,92;33,97;51,83;33,60;0,32;42,0;65,5;61,18;42,14;23,28;42,46;70,78;28,115;0,106;5,92" o:connectangles="0,0,0,0,0,0,0,0,0,0,0,0,0,0,0"/>
              </v:shape>
              <v:shape id="Freeform 9" o:spid="_x0000_s1034" style="position:absolute;left:7510;top:239;width:98;height:160;visibility:visible;mso-wrap-style:square;v-text-anchor:top" coordsize="21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MEe8UA&#10;AADcAAAADwAAAGRycy9kb3ducmV2LnhtbESPQU/DMAyF70j8h8hIuyCWdhIT6pZNgNgE3Bj7AVbj&#10;NYXEqZpsbf/9fEDiZus9v/d5vR2DVxfqUxvZQDkvQBHX0bbcGDh+7x6eQKWMbNFHJgMTJdhubm/W&#10;WNk48BddDrlREsKpQgMu567SOtWOAqZ57IhFO8U+YJa1b7TtcZDw4PWiKJY6YMvS4LCjV0f17+Ec&#10;DDyeX/Kn39+/fSyPyf+4qRz2kzdmdjc+r0BlGvO/+e/63Qp+KbTyjEy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owR7xQAAANwAAAAPAAAAAAAAAAAAAAAAAJgCAABkcnMv&#10;ZG93bnJldi54bWxQSwUGAAAAAAQABAD1AAAAigMAAAAA&#10;" path="m,c4,,4,,4,v,15,,15,,15c5,15,5,15,5,15v,-1,1,-2,3,-3c9,11,10,11,12,11v3,,9,2,9,10c21,35,21,35,21,35v-5,,-5,,-5,c16,21,16,21,16,21v,-4,-1,-7,-5,-7c8,14,6,16,5,19v-1,,-1,1,-1,2c4,35,4,35,4,35,,35,,35,,35l,xe" fillcolor="#d81f26" stroked="f">
                <v:path arrowok="t" o:connecttype="custom" o:connectlocs="0,0;19,0;19,69;23,69;37,55;56,50;98,96;98,160;75,160;75,96;51,64;23,87;19,96;19,160;0,160;0,0" o:connectangles="0,0,0,0,0,0,0,0,0,0,0,0,0,0,0,0"/>
              </v:shape>
              <v:shape id="Freeform 10" o:spid="_x0000_s1035" style="position:absolute;left:7632;top:289;width:89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ujGcEA&#10;AADcAAAADwAAAGRycy9kb3ducmV2LnhtbERP32vCMBB+H/g/hBP2NlPLGLMaZQgFX9XBfDyTa1rX&#10;XEoTa/vfL4PB3u7j+3mb3ehaMVAfGs8KlosMBLH2pmGr4PNcvryDCBHZYOuZFEwUYLedPW2wMP7B&#10;RxpO0YoUwqFABXWMXSFl0DU5DAvfESeu8r3DmGBvpenxkcJdK/Mse5MOG04NNXa0r0l/n+5OQedf&#10;r2Vup9VZ36ab/cLqUjaVUs/z8WMNItIY/8V/7oNJ85cr+H0mXS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7oxnBAAAA3AAAAA8AAAAAAAAAAAAAAAAAmAIAAGRycy9kb3du&#10;cmV2LnhtbFBLBQYAAAAABAAEAPUAAACGAwAAAAA=&#10;" path="m19,18v,2,,4,,6c15,24,15,24,15,24v,-3,,-3,,-3c15,21,15,21,15,21v-2,2,-4,4,-8,4c2,25,,21,,18,,12,5,9,14,9v,-1,,-1,,-1c14,6,14,3,9,3,7,3,4,3,2,5,1,2,1,2,1,2,3,,6,,9,v8,,10,5,10,9l19,18xm14,12c10,12,4,13,4,17v,3,2,4,4,4c11,21,13,19,14,17v,,,-1,,-1l14,12xe" fillcolor="#d81f26" stroked="f">
                <v:path arrowok="t" o:connecttype="custom" o:connectlocs="89,83;89,110;70,110;70,97;70,97;33,115;0,83;66,41;66,37;42,14;9,23;5,9;42,0;89,41;89,83;66,55;19,78;37,97;66,78;66,74;66,55" o:connectangles="0,0,0,0,0,0,0,0,0,0,0,0,0,0,0,0,0,0,0,0,0"/>
                <o:lock v:ext="edit" verticies="t"/>
              </v:shape>
              <v:shape id="Freeform 11" o:spid="_x0000_s1036" style="position:absolute;left:7749;top:289;width:98;height:110;visibility:visible;mso-wrap-style:square;v-text-anchor:top" coordsize="21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ANlMMA&#10;AADcAAAADwAAAGRycy9kb3ducmV2LnhtbESPQUvDQBCF74L/YRnBm90YbJDYbZFKwd5s1PuQHZPY&#10;7EzIbtvYX+8cCr3N8N68981iNYXeHGmMnbCDx1kGhrgW33Hj4Otz8/AMJiZkj70wOfijCKvl7c0C&#10;Sy8n3tGxSo3REI4lOmhTGkprY91SwDiTgVi1HxkDJl3HxvoRTxoeeptnWWEDdqwNLQ60bqneV4fg&#10;IEn+Nl/L/pxtn76rD4vFr0yFc/d30+sLmERTupov1+9e8XPF12d0Arv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ANlMMAAADcAAAADwAAAAAAAAAAAAAAAACYAgAAZHJzL2Rv&#10;d25yZXYueG1sUEsFBgAAAAAEAAQA9QAAAIgDAAAAAA==&#10;" path="m1,7c1,4,1,2,,,4,,4,,4,,5,4,5,4,5,4v,,,,,c6,2,9,,13,v3,,8,2,8,10c21,24,21,24,21,24v-4,,-4,,-4,c17,10,17,10,17,10,17,6,15,3,11,3,8,3,6,5,5,8v,,,1,,2c5,24,5,24,5,24v-4,,-4,,-4,l1,7xe" fillcolor="#d81f26" stroked="f">
                <v:path arrowok="t" o:connecttype="custom" o:connectlocs="5,32;0,0;19,0;23,18;23,18;61,0;98,46;98,110;79,110;79,46;51,14;23,37;23,46;23,110;5,110;5,32" o:connectangles="0,0,0,0,0,0,0,0,0,0,0,0,0,0,0,0"/>
              </v:shape>
              <v:shape id="Freeform 12" o:spid="_x0000_s1037" style="position:absolute;left:7875;top:239;width:103;height:165;visibility:visible;mso-wrap-style:square;v-text-anchor:top" coordsize="22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Bv7cMA&#10;AADcAAAADwAAAGRycy9kb3ducmV2LnhtbERPzWoCMRC+F/oOYQRvNasH0a1RRLZVKAhdfYBxM91s&#10;TSbLJtXVp2+EQm/z8f3OYtU7Ky7UhcazgvEoA0Fced1wreB4eHuZgQgRWaP1TApuFGC1fH5aYK79&#10;lT/pUsZapBAOOSowMba5lKEy5DCMfEucuC/fOYwJdrXUHV5TuLNykmVT6bDh1GCwpY2h6lz+OAWn&#10;b/d+nJenYh7uptjuCzs7fFilhoN+/QoiUh//xX/unU7zJ2N4PJMu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Bv7cMAAADcAAAADwAAAAAAAAAAAAAAAACYAgAAZHJzL2Rv&#10;d25yZXYueG1sUEsFBgAAAAAEAAQA9QAAAIgDAAAAAA==&#10;" path="m22,v,29,,29,,29c22,31,22,33,22,35v-4,,-4,,-4,c18,31,18,31,18,31v,,,,,c17,34,14,36,10,36,4,36,,31,,23,,15,5,11,10,11v4,,7,1,8,3c18,14,18,14,18,14,18,,18,,18,r4,xm18,21v,-1,,-1,,-2c17,16,15,14,11,14v-4,,-7,4,-7,9c4,28,6,32,11,32v3,,6,-2,7,-5c18,26,18,26,18,25r,-4xe" fillcolor="#d81f26" stroked="f">
                <v:path arrowok="t" o:connecttype="custom" o:connectlocs="103,0;103,133;103,160;84,160;84,142;84,142;47,165;0,105;47,50;84,64;84,64;84,0;103,0;84,96;84,87;52,64;19,105;52,147;84,124;84,115;84,96" o:connectangles="0,0,0,0,0,0,0,0,0,0,0,0,0,0,0,0,0,0,0,0,0"/>
                <o:lock v:ext="edit" verticies="t"/>
              </v:shape>
              <v:shape id="Freeform 13" o:spid="_x0000_s1038" style="position:absolute;left:8006;top:289;width:88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P71cEA&#10;AADcAAAADwAAAGRycy9kb3ducmV2LnhtbERPTWuDQBC9F/IflgnkVtdKKI11E0pByDWm0Bwn7ria&#10;urPibqP++26h0Ns83ucUh9n24k6j7xwreEpSEMS10x0bBR/n8vEFhA/IGnvHpGAhD4f96qHAXLuJ&#10;T3SvghExhH2OCtoQhlxKX7dk0SduII5c40aLIcLRSD3iFMNtL7M0fZYWO44NLQ703lL9VX1bBYPb&#10;XsvMLLtzfVtu5hObS9k1Sm3W89sriEBz+Bf/uY86zs8y+H0mXiD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z+9XBAAAA3AAAAA8AAAAAAAAAAAAAAAAAmAIAAGRycy9kb3du&#10;cmV2LnhtbFBLBQYAAAAABAAEAPUAAACGAwAAAAA=&#10;" path="m18,18v,2,1,4,1,6c15,24,15,24,15,24,14,21,14,21,14,21v,,,,,c13,23,10,25,7,25,2,25,,21,,18,,12,5,9,14,9v,-1,,-1,,-1c14,6,14,3,9,3,6,3,4,3,2,5,1,2,1,2,1,2,3,,6,,9,v8,,9,5,9,9l18,18xm14,12c9,12,4,13,4,17v,3,2,4,4,4c11,21,13,19,14,17v,,,-1,,-1l14,12xe" fillcolor="#d81f26" stroked="f">
                <v:path arrowok="t" o:connecttype="custom" o:connectlocs="83,83;88,110;69,110;65,97;65,97;32,115;0,83;65,41;65,37;42,14;9,23;5,9;42,0;83,41;83,83;65,55;19,78;37,97;65,78;65,74;65,55" o:connectangles="0,0,0,0,0,0,0,0,0,0,0,0,0,0,0,0,0,0,0,0,0"/>
                <o:lock v:ext="edit" verticies="t"/>
              </v:shape>
              <v:shape id="Freeform 14" o:spid="_x0000_s1039" style="position:absolute;left:8118;top:289;width:103;height:156;visibility:visible;mso-wrap-style:square;v-text-anchor:top" coordsize="22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502L8A&#10;AADcAAAADwAAAGRycy9kb3ducmV2LnhtbERPS2rDMBDdB3oHMYXsErkppMGNbIpLoFlGzQGm1tQ2&#10;tUZCUmPn9lGg0N083nf29WxHcaEQB8cKntYFCOLWmYE7BefPw2oHIiZkg6NjUnClCHX1sNhjadzE&#10;J7ro1IkcwrFEBX1KvpQytj1ZjGvniTP37YLFlGHopAk45XA7yk1RbKXFgXNDj56antof/WsV6HfS&#10;+qsJPjRT4adj+2JsF5RaPs5vryASzelf/Of+MHn+5hnuz+QLZH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HnTYvwAAANwAAAAPAAAAAAAAAAAAAAAAAJgCAABkcnMvZG93bnJl&#10;di54bWxQSwUGAAAAAAQABAD1AAAAhAMAAAAA&#10;" path="m22,21v,5,-1,8,-3,11c16,34,13,34,10,34v-3,,-6,,-8,-2c3,29,3,29,3,29v2,1,4,2,7,2c14,31,18,29,18,23v,-3,,-3,,-3c18,20,18,20,18,20v-2,2,-4,4,-8,4c4,24,,19,,12,,4,5,,11,v4,,6,2,7,4c18,4,18,4,18,4,18,,18,,18,v4,,4,,4,c22,2,22,4,22,7r,14xm18,10v,-1,,-2,-1,-2c17,5,15,3,11,3,7,3,4,6,4,12v,5,3,9,7,9c14,21,16,19,17,16v1,-1,1,-1,1,-2l18,10xe" fillcolor="#d81f26" stroked="f">
                <v:path arrowok="t" o:connecttype="custom" o:connectlocs="103,96;89,147;47,156;9,147;14,133;47,142;84,106;84,92;84,92;47,110;0,55;52,0;84,18;84,18;84,0;103,0;103,32;103,96;84,46;80,37;52,14;19,55;52,96;80,73;84,64;84,46" o:connectangles="0,0,0,0,0,0,0,0,0,0,0,0,0,0,0,0,0,0,0,0,0,0,0,0,0,0"/>
                <o:lock v:ext="edit" verticies="t"/>
              </v:shape>
              <v:shape id="Freeform 15" o:spid="_x0000_s1040" style="position:absolute;left:8244;top:289;width:93;height:115;visibility:visible;mso-wrap-style:square;v-text-anchor:top" coordsize="2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0CdsQA&#10;AADcAAAADwAAAGRycy9kb3ducmV2LnhtbERPTWsCMRC9C/0PYQq9lJpVSyurUaxVKOhlrSDehs24&#10;WdxMliTV9d83hYK3ebzPmc4724gL+VA7VjDoZyCIS6drrhTsv9cvYxAhImtsHJOCGwWYzx56U8y1&#10;u3JBl12sRArhkKMCE2ObSxlKQxZD37XEiTs5bzEm6CupPV5TuG3kMMvepMWaU4PBlpaGyvPuxyrY&#10;fm78x/P7URfFYRSX49XZtHav1NNjt5iAiNTFu/jf/aXT/OEr/D2TLp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dAnbEAAAA3AAAAA8AAAAAAAAAAAAAAAAAmAIAAGRycy9k&#10;b3ducmV2LnhtbFBLBQYAAAAABAAEAPUAAACJAwAAAAA=&#10;" path="m19,18v,2,,4,1,6c16,24,16,24,16,24,15,21,15,21,15,21v,,,,,c14,23,11,25,8,25,3,25,,21,,18,,12,6,9,15,9v,-1,,-1,,-1c15,6,14,3,9,3,7,3,5,3,3,5,2,2,2,2,2,2,4,,7,,10,v8,,9,5,9,9l19,18xm15,12c10,12,5,13,5,17v,3,2,4,4,4c12,21,14,19,15,17v,,,-1,,-1l15,12xe" fillcolor="#d81f26" stroked="f">
                <v:path arrowok="t" o:connecttype="custom" o:connectlocs="88,83;93,110;74,110;70,97;70,97;37,115;0,83;70,41;70,37;42,14;14,23;9,9;47,0;88,41;88,83;70,55;23,78;42,97;70,78;70,74;70,55" o:connectangles="0,0,0,0,0,0,0,0,0,0,0,0,0,0,0,0,0,0,0,0,0"/>
                <o:lock v:ext="edit" verticies="t"/>
              </v:shape>
              <v:shape id="Freeform 16" o:spid="_x0000_s1041" style="position:absolute;left:8365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MfM8MA&#10;AADcAAAADwAAAGRycy9kb3ducmV2LnhtbERPS2vCQBC+C/6HZYReRDdNMUh0FREKFQrFx8XbkB2z&#10;0exsmt1q7K/vFgRv8/E9Z77sbC2u1PrKsYLXcQKCuHC64lLBYf8+moLwAVlj7ZgU3MnDctHvzTHX&#10;7sZbuu5CKWII+xwVmBCaXEpfGLLox64hjtzJtRZDhG0pdYu3GG5rmSZJJi1WHBsMNrQ2VFx2P1bB&#10;5vtLp1ObpeY0OX5SNvzF9dtZqZdBt5qBCNSFp/jh/tBxfjqB/2fiB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MfM8MAAADcAAAADwAAAAAAAAAAAAAAAACYAgAAZHJzL2Rv&#10;d25yZXYueG1sUEsFBgAAAAAEAAQA9QAAAIgDAAAAAA==&#10;" path="m,7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l,7xe" fillcolor="#d81f26" stroked="f">
                <v:path arrowok="t" o:connecttype="custom" o:connectlocs="0,32;0,0;19,0;19,18;19,18;56,0;89,18;89,18;103,5;127,0;164,46;164,110;145,110;145,50;117,14;94,32;94,41;94,110;70,110;70,46;47,14;23,37;23,46;23,110;0,110;0,32" o:connectangles="0,0,0,0,0,0,0,0,0,0,0,0,0,0,0,0,0,0,0,0,0,0,0,0,0,0"/>
              </v:shape>
              <v:shape id="Freeform 17" o:spid="_x0000_s1042" style="position:absolute;left:8552;top:289;width:99;height:115;visibility:visible;mso-wrap-style:square;v-text-anchor:top" coordsize="2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qLhbwA&#10;AADcAAAADwAAAGRycy9kb3ducmV2LnhtbERPvQrCMBDeBd8hnOCmqQ4q1SiiCOJmFXQ8mrMpNpfS&#10;RK1vbwTB7T6+31usWluJJzW+dKxgNExAEOdOl1woOJ92gxkIH5A1Vo5JwZs8rJbdzgJT7V58pGcW&#10;ChFD2KeowIRQp1L63JBFP3Q1ceRurrEYImwKqRt8xXBbyXGSTKTFkmODwZo2hvJ79rAK1njNbok+&#10;Pfbb84UOZurpks+U6vfa9RxEoDb8xT/3Xsf54wl8n4kXyOU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PqouFvAAAANwAAAAPAAAAAAAAAAAAAAAAAJgCAABkcnMvZG93bnJldi54&#10;bWxQSwUGAAAAAAQABAD1AAAAgQMAAAAA&#10;" path="m4,13v,6,4,8,9,8c16,21,18,21,19,20v1,3,1,3,1,3c19,24,16,25,12,25,5,25,,20,,13,,5,4,,12,v7,,9,6,9,11c21,12,21,12,21,13l4,13xm17,10c17,7,16,3,11,3,7,3,5,7,4,10r13,xe" fillcolor="#d81f26" stroked="f">
                <v:path arrowok="t" o:connecttype="custom" o:connectlocs="19,60;61,97;90,92;94,106;57,115;0,60;57,0;99,51;99,60;19,60;80,46;52,14;19,46;80,46" o:connectangles="0,0,0,0,0,0,0,0,0,0,0,0,0,0"/>
                <o:lock v:ext="edit" verticies="t"/>
              </v:shape>
              <v:shape id="Freeform 18" o:spid="_x0000_s1043" style="position:absolute;left:8669;top:289;width:75;height:115;visibility:visible;mso-wrap-style:square;v-text-anchor:top" coordsize="1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/fpMIA&#10;AADcAAAADwAAAGRycy9kb3ducmV2LnhtbERPS4vCMBC+L/gfwgh7W1Nl8VGNIguCl2XxAeJtaMam&#10;2Ey6TWq7++uNIHibj+85i1VnS3Gj2heOFQwHCQjizOmCcwXHw+ZjCsIHZI2lY1LwRx5Wy97bAlPt&#10;Wt7RbR9yEUPYp6jAhFClUvrMkEU/cBVx5C6uthgirHOpa2xjuC3lKEnG0mLBscFgRV+Gsuu+sQp4&#10;bHa/n/SdzeThfNJ52/z/lI1S7/1uPQcRqAsv8dO91XH+aAKPZ+IFcn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P9+kwgAAANwAAAAPAAAAAAAAAAAAAAAAAJgCAABkcnMvZG93&#10;bnJldi54bWxQSwUGAAAAAAQABAD1AAAAhwMAAAAA&#10;" path="m1,20v2,,4,1,6,1c10,21,12,20,12,18v,-2,-2,-3,-5,-5c3,12,1,10,1,7,1,3,4,,9,v3,,5,,6,1c14,4,14,4,14,4,13,4,11,3,9,3,6,3,5,4,5,6v,2,1,3,5,4c14,12,16,14,16,17v,5,-3,8,-9,8c4,25,2,24,,23l1,20xe" fillcolor="#d81f26" stroked="f">
                <v:path arrowok="t" o:connecttype="custom" o:connectlocs="5,92;33,97;56,83;33,60;5,32;42,0;70,5;66,18;42,14;23,28;47,46;75,78;33,115;0,106;5,92" o:connectangles="0,0,0,0,0,0,0,0,0,0,0,0,0,0,0"/>
              </v:shape>
              <v:shape id="Freeform 19" o:spid="_x0000_s1044" style="position:absolute;left:8767;top:372;width:24;height:32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yuj8QA&#10;AADcAAAADwAAAGRycy9kb3ducmV2LnhtbESPQWsCMRCF74X+hzCF3mq2HopsjSKCVNqDuLWeh824&#10;G9xMliTq6q93DkJvM7w3730znQ++U2eKyQU28D4qQBHXwTpuDOx+V28TUCkjW+wCk4ErJZjPnp+m&#10;WNpw4S2dq9woCeFUooE2577UOtUteUyj0BOLdgjRY5Y1NtpGvEi47/S4KD60R8fS0GJPy5bqY3Xy&#10;BvptUd3cnvnv5/gVv91tM2E6GPP6Miw+QWUa8r/5cb22gj8WWnlGJt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cro/EAAAA3AAAAA8AAAAAAAAAAAAAAAAAmAIAAGRycy9k&#10;b3ducmV2LnhtbFBLBQYAAAAABAAEAPUAAACJAwAAAAA=&#10;" path="m2,7c1,7,,5,,4,,2,1,,3,,4,,5,2,5,4,5,5,4,7,2,7xe" fillcolor="#d81f26" stroked="f">
                <v:path arrowok="t" o:connecttype="custom" o:connectlocs="10,32;0,18;14,0;24,18;10,32" o:connectangles="0,0,0,0,0"/>
              </v:shape>
              <v:shape id="Freeform 20" o:spid="_x0000_s1045" style="position:absolute;left:8823;top:289;width:89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dppMAA&#10;AADcAAAADwAAAGRycy9kb3ducmV2LnhtbERPTYvCMBC9C/sfwix409QiotUoslDY66qgx7GZptVm&#10;Upqstv9+syB4m8f7nM2ut414UOdrxwpm0wQEceF0zUbB6ZhPliB8QNbYOCYFA3nYbT9GG8y0e/IP&#10;PQ7BiBjCPkMFVQhtJqUvKrLop64ljlzpOoshws5I3eEzhttGpkmykBZrjg0VtvRVUXE//FoFrZtf&#10;89QMq2NxG27mjOUlr0ulxp/9fg0iUB/e4pf7W8f56Qr+n4kXyO0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BdppMAAAADcAAAADwAAAAAAAAAAAAAAAACYAgAAZHJzL2Rvd25y&#10;ZXYueG1sUEsFBgAAAAAEAAQA9QAAAIUDAAAAAA==&#10;" path="m19,23v-1,1,-3,2,-7,2c5,25,,20,,12,,5,5,,13,v3,,5,,6,1c18,4,18,4,18,4,17,4,16,3,13,3,8,3,5,7,5,12v,6,3,9,8,9c16,21,17,21,19,20r,3xe" fillcolor="#d81f26" stroked="f">
                <v:path arrowok="t" o:connecttype="custom" o:connectlocs="89,106;56,115;0,55;61,0;89,5;84,18;61,14;23,55;61,97;89,92;89,106" o:connectangles="0,0,0,0,0,0,0,0,0,0,0"/>
              </v:shape>
              <v:shape id="Freeform 21" o:spid="_x0000_s1046" style="position:absolute;left:8940;top:289;width:112;height:115;visibility:visible;mso-wrap-style:square;v-text-anchor:top" coordsize="2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zAsMA&#10;AADcAAAADwAAAGRycy9kb3ducmV2LnhtbESPQW/CMAyF70j7D5En7QbpmEBTR0DTRKVdabns5jWm&#10;rWicLgm0+/f4gMTN1nt+7/NmN7leXSnEzrOB10UGirj2tuPGwLEq5u+gYkK22HsmA/8UYbd9mm0w&#10;t37kA13L1CgJ4ZijgTalIdc61i05jAs/EIt28sFhkjU02gYcJdz1eplla+2wY2locaCvlupzeXEG&#10;/i5HHn9OhV2XdKiK8+p3X1fBmJfn6fMDVKIpPcz3628r+G+CL8/IBHp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/zAsMAAADcAAAADwAAAAAAAAAAAAAAAACYAgAAZHJzL2Rv&#10;d25yZXYueG1sUEsFBgAAAAAEAAQA9QAAAIgDAAAAAA==&#10;" path="m12,25c5,25,,20,,12,,4,6,,12,v7,,12,5,12,12c24,21,18,25,12,25xm12,21v4,,7,-4,7,-9c19,8,17,3,12,3,7,3,5,8,5,12v,5,3,9,7,9xe" fillcolor="#d81f26" stroked="f">
                <v:path arrowok="t" o:connecttype="custom" o:connectlocs="56,115;0,55;56,0;112,55;56,115;56,97;89,55;56,14;23,55;56,97" o:connectangles="0,0,0,0,0,0,0,0,0,0"/>
                <o:lock v:ext="edit" verticies="t"/>
              </v:shape>
              <v:shape id="Freeform 22" o:spid="_x0000_s1047" style="position:absolute;left:9076;top:289;width:163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GP7cQA&#10;AADcAAAADwAAAGRycy9kb3ducmV2LnhtbERPTWvCQBC9C/0PyxS8SN0YaZA0qxRBsCAUtZfehuwk&#10;mzY7m2ZXTf31XaHgbR7vc4rVYFtxpt43jhXMpgkI4tLphmsFH8fN0wKED8gaW8ek4Jc8rJYPowJz&#10;7S68p/Mh1CKGsM9RgQmhy6X0pSGLfuo64shVrrcYIuxrqXu8xHDbyjRJMmmx4dhgsKO1ofL7cLIK&#10;3n7edbqwWWqq588dZZMrrudfSo0fh9cXEIGGcBf/u7c6zp/P4PZMvE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Bj+3EAAAA3AAAAA8AAAAAAAAAAAAAAAAAmAIAAGRycy9k&#10;b3ducmV2LnhtbFBLBQYAAAAABAAEAPUAAACJAwAAAAA=&#10;" path="m,7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l,7xe" fillcolor="#d81f26" stroked="f">
                <v:path arrowok="t" o:connecttype="custom" o:connectlocs="0,32;0,0;19,0;19,18;19,18;56,0;88,18;88,18;98,5;126,0;163,46;163,110;140,110;140,50;116,14;93,32;93,41;93,110;70,110;70,46;47,14;23,37;23,46;23,110;0,110;0,32" o:connectangles="0,0,0,0,0,0,0,0,0,0,0,0,0,0,0,0,0,0,0,0,0,0,0,0,0,0"/>
              </v:shape>
              <v:shape id="Freeform 23" o:spid="_x0000_s1048" style="position:absolute;left:75;top:211;width:201;height:230;visibility:visible;mso-wrap-style:square;v-text-anchor:top" coordsize="43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tncIA&#10;AADcAAAADwAAAGRycy9kb3ducmV2LnhtbERPS4vCMBC+C/6HMIK3NVWX1a1GEUHYg4Iv9jw0Y1ts&#10;JiWJtru/3giCt/n4njNftqYSd3K+tKxgOEhAEGdWl5wrOJ82H1MQPiBrrCyTgj/ysFx0O3NMtW34&#10;QPdjyEUMYZ+igiKEOpXSZwUZ9ANbE0fuYp3BEKHLpXbYxHBTyVGSfEmDJceGAmtaF5RdjzejYH9z&#10;28tmVbXD//3vdjdOvifNp1aq32tXMxCB2vAWv9w/Os4fj+D5TLx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G2dwgAAANwAAAAPAAAAAAAAAAAAAAAAAJgCAABkcnMvZG93&#10;bnJldi54bWxQSwUGAAAAAAQABAD1AAAAhwMAAAAA&#10;" path="m27,50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    <v:path arrowok="t" o:connecttype="custom" o:connectlocs="126,230;0,230;28,193;108,193;117,133;47,133;33,124;28,106;42,28;51,9;75,0;201,0;173,37;93,37;79,97;150,97;168,101;173,124;159,202;150,221;126,230" o:connectangles="0,0,0,0,0,0,0,0,0,0,0,0,0,0,0,0,0,0,0,0,0"/>
              </v:shape>
              <v:shape id="Freeform 24" o:spid="_x0000_s1049" style="position:absolute;left:252;top:211;width:197;height:230;visibility:visible;mso-wrap-style:square;v-text-anchor:top" coordsize="19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nIcr4A&#10;AADcAAAADwAAAGRycy9kb3ducmV2LnhtbERPzYrCMBC+L/gOYQRva+oKIl2jiCD0tFD1AWabsakm&#10;k5JErW9vhIW9zcf3O6vN4Ky4U4idZwWzaQGCuPG641bB6bj/XIKICVmj9UwKnhRhsx59rLDU/sE1&#10;3Q+pFTmEY4kKTEp9KWVsDDmMU98TZ+7sg8OUYWilDvjI4c7Kr6JYSIcd5waDPe0MNdfDzSko3E93&#10;OZkqUaD6XP3aemkvtVKT8bD9BpFoSP/iP3el8/z5HN7P5Avk+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d5yHK+AAAA3AAAAA8AAAAAAAAAAAAAAAAAmAIAAGRycy9kb3ducmV2&#10;LnhtbFBLBQYAAAAABAAEAPUAAACDAwAAAAA=&#10;" path="m99,230r18,-97l75,133,57,230,,230,43,,99,,80,97r47,l141,r56,l155,230r-56,xe" fillcolor="#d2232a" stroked="f">
                <v:path arrowok="t" o:connecttype="custom" o:connectlocs="99,230;117,133;75,133;57,230;0,230;43,0;99,0;80,97;127,97;141,0;197,0;155,230;99,230" o:connectangles="0,0,0,0,0,0,0,0,0,0,0,0,0"/>
              </v:shape>
              <v:shape id="Freeform 25" o:spid="_x0000_s1050" style="position:absolute;left:421;top:211;width:187;height:230;visibility:visible;mso-wrap-style:square;v-text-anchor:top" coordsize="18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7rVsIA&#10;AADcAAAADwAAAGRycy9kb3ducmV2LnhtbERP32vCMBB+H/g/hBN8m6k6plSjiCKOgYNV8flozrba&#10;XGoStfvvzWCwt/v4ft5s0Zpa3Mn5yrKCQT8BQZxbXXGh4LDfvE5A+ICssbZMCn7Iw2LeeZlhqu2D&#10;v+mehULEEPYpKihDaFIpfV6SQd+3DXHkTtYZDBG6QmqHjxhuajlMkndpsOLYUGJDq5LyS3YzCqrL&#10;dWx2A/ulb+eN236us8PpmCnV67bLKYhAbfgX/7k/dJw/eoPfZ+IFcv4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utWwgAAANwAAAAPAAAAAAAAAAAAAAAAAJgCAABkcnMvZG93&#10;bnJldi54bWxQSwUGAAAAAAQABAD1AAAAhwMAAAAA&#10;" path="m70,230l98,193r28,l117,97,56,230,,230,107,r56,l187,230r-117,xe" fillcolor="#d2232a" stroked="f">
                <v:path arrowok="t" o:connecttype="custom" o:connectlocs="70,230;98,193;126,193;117,97;56,230;0,230;107,0;163,0;187,230;70,230" o:connectangles="0,0,0,0,0,0,0,0,0,0"/>
              </v:shape>
              <v:shape id="Freeform 26" o:spid="_x0000_s1051" style="position:absolute;left:626;top:211;width:187;height:230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+BF8QA&#10;AADcAAAADwAAAGRycy9kb3ducmV2LnhtbERPS2sCMRC+F/wPYQQvRbNVfLA1SikIa0/WinocN9PN&#10;0s1k2UTd+uuNUOhtPr7nzJetrcSFGl86VvAySEAQ506XXCjYfa36MxA+IGusHJOCX/KwXHSe5phq&#10;d+VPumxDIWII+xQVmBDqVEqfG7LoB64mjty3ayyGCJtC6gavMdxWcpgkE2mx5NhgsKZ3Q/nP9mwV&#10;nI71YZM9m5t30/10M/nITu06U6rXbd9eQQRqw7/4z53pOH80hscz8QK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/gRfEAAAA3AAAAA8AAAAAAAAAAAAAAAAAmAIAAGRycy9k&#10;b3ducmV2LnhtbFBLBQYAAAAABAAEAPUAAACJAwAAAAA=&#10;" path="m21,50c28,8,28,8,28,8,18,8,18,8,18,8,11,50,11,50,11,50,,50,,50,,50,8,,8,,8,,35,,35,,35,v1,,3,,4,2c40,3,40,4,40,6,32,50,32,50,32,50r-11,xe" fillcolor="#d2232a" stroked="f">
                <v:path arrowok="t" o:connecttype="custom" o:connectlocs="98,230;131,37;84,37;51,230;0,230;37,0;164,0;182,9;187,28;150,230;98,230" o:connectangles="0,0,0,0,0,0,0,0,0,0,0"/>
              </v:shape>
              <v:shape id="Freeform 27" o:spid="_x0000_s1052" style="position:absolute;left:804;top:211;width:187;height:230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0fYMQA&#10;AADcAAAADwAAAGRycy9kb3ducmV2LnhtbERPTWvCQBC9C/0PyxS8iG5aIUp0lVIopD1ZFfU4Zsds&#10;aHY2ZFeN/fXdguBtHu9z5svO1uJCra8cK3gZJSCIC6crLhVsNx/DKQgfkDXWjknBjTwsF0+9OWba&#10;XfmbLutQihjCPkMFJoQmk9IXhiz6kWuII3dyrcUQYVtK3eI1httaviZJKi1WHBsMNvRuqPhZn62C&#10;46HZr/KB+fVuspus0q/82H3mSvWfu7cZiEBdeIjv7lzH+eMU/p+JF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tH2DEAAAA3AAAAA8AAAAAAAAAAAAAAAAAmAIAAGRycy9k&#10;b3ducmV2LnhtbFBLBQYAAAAABAAEAPUAAACJAwAAAAA=&#10;" path="m14,50c,50,,50,,50,9,,9,,9,,33,,33,,33,v1,,4,,5,2c39,4,40,6,40,8,35,33,35,33,35,33,34,41,27,50,14,50xm24,31c28,8,28,8,28,8v-9,,-9,,-9,c12,41,12,41,12,41v3,,3,,3,c15,41,18,40,21,37v3,-3,3,-6,3,-6xe" fillcolor="#d2232a" stroked="f">
                <v:path arrowok="t" o:connecttype="custom" o:connectlocs="65,230;0,230;42,0;154,0;178,9;187,37;164,152;65,230;112,143;131,37;89,37;56,189;70,189;98,170;112,143" o:connectangles="0,0,0,0,0,0,0,0,0,0,0,0,0,0,0"/>
                <o:lock v:ext="edit" verticies="t"/>
              </v:shape>
              <v:shape id="Freeform 28" o:spid="_x0000_s1053" style="position:absolute;left:967;top:211;width:183;height:230;visibility:visible;mso-wrap-style:square;v-text-anchor:top" coordsize="18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tN6cQA&#10;AADcAAAADwAAAGRycy9kb3ducmV2LnhtbERPS2vCQBC+C/6HZQQvYja1rZHoKqXa4tXYh8chOyax&#10;2dmQXTX9926h4G0+vucsVp2pxYVaV1lW8BDFIIhzqysuFHzs38YzEM4ja6wtk4JfcrBa9nsLTLW9&#10;8o4umS9ECGGXooLS+yaV0uUlGXSRbYgDd7StQR9gW0jd4jWEm1pO4ngqDVYcGkps6LWk/Cc7GwWb&#10;5/XT+/fnqds0u0NSj4r1V5aclBoOupc5CE+dv4v/3Vsd5j8m8PdMuE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7TenEAAAA3AAAAA8AAAAAAAAAAAAAAAAAmAIAAGRycy9k&#10;b3ducmV2LnhtbFBLBQYAAAAABAAEAPUAAACJAwAAAAA=&#10;" path="m71,230l94,193r28,l117,97,57,230,,230,108,r51,l183,230r-112,xe" fillcolor="#d2232a" stroked="f">
                <v:path arrowok="t" o:connecttype="custom" o:connectlocs="71,230;94,193;122,193;117,97;57,230;0,230;108,0;159,0;183,230;71,230" o:connectangles="0,0,0,0,0,0,0,0,0,0"/>
              </v:shape>
              <v:shape id="Freeform 29" o:spid="_x0000_s1054" style="position:absolute;left:1912;top:221;width:182;height:229;visibility:visible;mso-wrap-style:square;v-text-anchor:top" coordsize="18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HLksMA&#10;AADcAAAADwAAAGRycy9kb3ducmV2LnhtbESPQWsCMRCF7wX/Qxiht5p1xSKrUaRQ8NJDraLHIRk3&#10;i5vJskl1/fedQ8HbDO/Ne9+sNkNo1Y361EQ2MJ0UoIhtdA3XBg4/n28LUCkjO2wjk4EHJdisRy8r&#10;rFy88zfd9rlWEsKpQgM+567SOllPAdMkdsSiXWIfMMva19r1eJfw0OqyKN51wIalwWNHH57sdf8b&#10;DJwfNcbyQPZ03M38VznYuU8LY17Hw3YJKtOQn+b/650T/JnQyjMygV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HLksMAAADcAAAADwAAAAAAAAAAAAAAAACYAgAAZHJzL2Rv&#10;d25yZXYueG1sUEsFBgAAAAAEAAQA9QAAAIgDAAAAAA==&#10;" path="m65,229l93,192r28,l112,96,56,229,,229,102,r56,l182,229r-117,xe" fillcolor="#d2232a" stroked="f">
                <v:path arrowok="t" o:connecttype="custom" o:connectlocs="65,229;93,192;121,192;112,96;56,229;0,229;102,0;158,0;182,229;65,229" o:connectangles="0,0,0,0,0,0,0,0,0,0"/>
              </v:shape>
              <v:shape id="Freeform 30" o:spid="_x0000_s1055" style="position:absolute;left:2112;top:221;width:258;height:229;visibility:visible;mso-wrap-style:square;v-text-anchor:top" coordsize="55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C4U8MA&#10;AADcAAAADwAAAGRycy9kb3ducmV2LnhtbERPS27CMBDdV+IO1iB1VxxaiULAINqCVBYsIBxgFA9x&#10;IB5Htpukt68rVepunt53VpvBNqIjH2rHCqaTDARx6XTNlYJLsX+agwgRWWPjmBR8U4DNevSwwly7&#10;nk/UnWMlUgiHHBWYGNtcylAashgmriVO3NV5izFBX0ntsU/htpHPWTaTFmtODQZbejdU3s9fVsHd&#10;7Lpq8doXM983b7vD8aPYH25KPY6H7RJEpCH+i//cnzrNf1nA7zPpAr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C4U8MAAADcAAAADwAAAAAAAAAAAAAAAACYAgAAZHJzL2Rv&#10;d25yZXYueG1sUEsFBgAAAAAEAAQA9QAAAIgDAAAAAA==&#10;" path="m36,50c43,9,43,9,43,9v-7,,-7,,-7,c29,50,29,50,29,50v-11,,-11,,-11,c25,9,25,9,25,9v-7,,-7,,-7,c11,50,11,50,11,50,,50,,50,,50,9,,9,,9,,50,,50,,50,v1,,3,1,4,2c55,3,55,5,55,6,47,50,47,50,47,50r-11,xe" fillcolor="#d2232a" stroked="f">
                <v:path arrowok="t" o:connecttype="custom" o:connectlocs="169,229;202,41;169,41;136,229;84,229;117,41;84,41;52,229;0,229;42,0;235,0;253,9;258,27;220,229;169,229" o:connectangles="0,0,0,0,0,0,0,0,0,0,0,0,0,0,0"/>
              </v:shape>
              <v:shape id="Freeform 31" o:spid="_x0000_s1056" style="position:absolute;left:2355;top:221;width:183;height:229;visibility:visible;mso-wrap-style:square;v-text-anchor:top" coordsize="183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EKVcMA&#10;AADcAAAADwAAAGRycy9kb3ducmV2LnhtbESPQW/CMAyF75P4D5GRuI2UCjHUEdCKNoR2G/ADvMZr&#10;KhqnagKUf48PSLvZes/vfV5tBt+qK/WxCWxgNs1AEVfBNlwbOB2/XpegYkK22AYmA3eKsFmPXlZY&#10;2HDjH7oeUq0khGOBBlxKXaF1rBx5jNPQEYv2F3qPSda+1rbHm4T7VudZttAeG5YGhx1tHVXnw8Ub&#10;OL9l5fdnjneb/5Y7f3Fl5+eDMZPx8PEOKtGQ/s3P670V/LngyzMygV4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EKVcMAAADcAAAADwAAAAAAAAAAAAAAAACYAgAAZHJzL2Rv&#10;d25yZXYueG1sUEsFBgAAAAAEAAQA9QAAAIgDAAAAAA==&#10;" path="m122,229l,229,43,,183,,155,41r-66,l75,96r61,l108,133r-37,l61,192r84,l122,229xe" fillcolor="#d2232a" stroked="f">
                <v:path arrowok="t" o:connecttype="custom" o:connectlocs="122,229;0,229;43,0;183,0;155,41;89,41;75,96;136,96;108,133;71,133;61,192;145,192;122,229" o:connectangles="0,0,0,0,0,0,0,0,0,0,0,0,0"/>
              </v:shape>
              <v:shape id="Freeform 32" o:spid="_x0000_s1057" style="position:absolute;left:2510;top:221;width:196;height:229;visibility:visible;mso-wrap-style:square;v-text-anchor:top" coordsize="4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nE8UA&#10;AADcAAAADwAAAGRycy9kb3ducmV2LnhtbERPS2vCQBC+C/0PyxR6003ERxtdRYXSehB8lEJv0+yY&#10;BLOzIbvG1F/fFQRv8/E9ZzpvTSkaql1hWUHci0AQp1YXnCn4Orx3X0E4j6yxtEwK/sjBfPbUmWKi&#10;7YV31Ox9JkIIuwQV5N5XiZQuzcmg69mKOHBHWxv0AdaZ1DVeQrgpZT+KRtJgwaEhx4pWOaWn/dko&#10;OH2/ZZtrfDg327H8XQ4/1quf9VCpl+d2MQHhqfUP8d39qcP8QQy3Z8IFcv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wOcTxQAAANwAAAAPAAAAAAAAAAAAAAAAAJgCAABkcnMv&#10;ZG93bnJldi54bWxQSwUGAAAAAAQABAD1AAAAigMAAAAA&#10;" path="m27,50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    <v:path arrowok="t" o:connecttype="custom" o:connectlocs="126,229;0,229;23,192;107,192;117,133;47,133;28,128;23,105;37,27;51,9;70,0;196,0;168,41;89,41;79,96;149,96;168,105;173,124;159,202;145,224;126,229" o:connectangles="0,0,0,0,0,0,0,0,0,0,0,0,0,0,0,0,0,0,0,0,0"/>
              </v:shape>
              <v:shape id="Freeform 33" o:spid="_x0000_s1058" style="position:absolute;left:1337;top:78;width:495;height:487;visibility:visible;mso-wrap-style:square;v-text-anchor:top" coordsize="106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xgEsIA&#10;AADcAAAADwAAAGRycy9kb3ducmV2LnhtbERPS2sCMRC+F/wPYYTealYtdVmNYgtSaU8+wOu4GTeL&#10;m8mSRHf9902h0Nt8fM9ZrHrbiDv5UDtWMB5lIIhLp2uuFBwPm5ccRIjIGhvHpOBBAVbLwdMCC+06&#10;3tF9HyuRQjgUqMDE2BZShtKQxTByLXHiLs5bjAn6SmqPXQq3jZxk2Zu0WHNqMNjSh6Hyur9ZBV/u&#10;c1bLy1me303ehfz7tPFhqtTzsF/PQUTq47/4z73Vaf7rBH6fSRfI5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DGASwgAAANwAAAAPAAAAAAAAAAAAAAAAAJgCAABkcnMvZG93&#10;bnJldi54bWxQSwUGAAAAAAQABAD1AAAAhwMAAAAA&#10;" path="m86,56v,1,,1,,1c84,73,70,85,53,85,44,85,36,82,30,76,24,70,20,62,20,53v,-9,4,-18,10,-23c36,24,44,20,53,20v11,,20,5,26,13c81,36,84,38,88,38v5,,10,-5,10,-11c98,26,97,24,96,22v,,,,,c96,22,96,22,96,22,86,8,71,,53,,24,,,23,,53v,29,24,53,53,53c81,106,104,84,106,57v,-1,,-1,,-1l86,56xe" fillcolor="#d2232a" stroked="f">
                <v:path arrowok="t" o:connecttype="custom" o:connectlocs="402,257;402,262;248,391;140,349;93,244;140,138;248,92;369,152;411,175;458,124;448,101;448,101;448,101;248,0;0,244;248,487;495,262;495,257;402,257" o:connectangles="0,0,0,0,0,0,0,0,0,0,0,0,0,0,0,0,0,0,0"/>
              </v:shape>
              <v:shape id="Freeform 34" o:spid="_x0000_s1059" style="position:absolute;left:1524;top:262;width:373;height:115;visibility:visible;mso-wrap-style:square;v-text-anchor:top" coordsize="8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o7d8MA&#10;AADcAAAADwAAAGRycy9kb3ducmV2LnhtbERPTWsCMRC9F/ofwhS8SM1Wi8hqlFoqSG/apXgcNtPN&#10;YjJZk1RXf31TKPQ2j/c5i1XvrDhTiK1nBU+jAgRx7XXLjYLqY/M4AxETskbrmRRcKcJqeX+3wFL7&#10;C+/ovE+NyCEcS1RgUupKKWNtyGEc+Y44c18+OEwZhkbqgJcc7qwcF8VUOmw5Nxjs6NVQfdx/OwVD&#10;c7DV6Xjbzj5t9f4Whrsp27VSg4f+ZQ4iUZ/+xX/urc7znyfw+0y+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5o7d8MAAADcAAAADwAAAAAAAAAAAAAAAACYAgAAZHJzL2Rv&#10;d25yZXYueG1sUEsFBgAAAAAEAAQA9QAAAIgDAAAAAA==&#10;" path="m71,2c37,2,37,2,37,2v,,,,,c25,2,25,2,25,2v,,-4,1,-7,-1c16,1,15,,13,,6,,,6,,12v,7,6,13,13,13c15,25,17,24,18,24v3,-2,7,-1,7,-1c37,23,37,23,37,23v,,,,,c71,23,71,23,71,23v5,-1,9,-5,9,-11c80,7,76,3,71,2xe" fillcolor="#f58220" stroked="f">
                <v:path arrowok="t" o:connecttype="custom" o:connectlocs="331,9;173,9;173,9;117,9;84,5;61,0;0,55;61,115;84,110;117,106;173,106;173,106;331,106;373,55;331,9" o:connectangles="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" o:spid="_x0000_s1060" type="#_x0000_t75" style="position:absolute;left:1519;top:258;width:126;height:1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YeS/EAAAA3AAAAA8AAABkcnMvZG93bnJldi54bWxET01rwkAQvQv9D8sUvOmmktYSXaUUBOtB&#10;ahrB45Adk9jsbMiuMfrr3ULB2zze58yXvalFR62rLCt4GUcgiHOrKy4UZD+r0TsI55E11pZJwZUc&#10;LBdPgzkm2l54R13qCxFC2CWooPS+SaR0eUkG3dg2xIE72tagD7AtpG7xEsJNLSdR9CYNVhwaSmzo&#10;s6T8Nz0bBZuvLs628e11qk/Zxp/T/fHwXSs1fO4/ZiA89f4h/nevdZgfx/D3TLhAL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sYeS/EAAAA3AAAAA8AAAAAAAAAAAAAAAAA&#10;nwIAAGRycy9kb3ducmV2LnhtbFBLBQYAAAAABAAEAPcAAACQAwAAAAA=&#10;">
                <v:imagedata r:id="rId2" o:title=""/>
              </v:shape>
              <v:shape id="Freeform 36" o:spid="_x0000_s1061" style="position:absolute;left:1533;top:271;width:98;height:96;visibility:visible;mso-wrap-style:square;v-text-anchor:top" coordsize="2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emZcEA&#10;AADcAAAADwAAAGRycy9kb3ducmV2LnhtbERPTWsCMRC9F/ofwgjealaxIqtRSsHSa9eK13EzJms3&#10;k22Sutv+elMo9DaP9znr7eBacaUQG88KppMCBHHtdcNGwft+97AEEROyxtYzKfimCNvN/d0aS+17&#10;fqNrlYzIIRxLVGBT6kopY23JYZz4jjhzZx8cpgyDkTpgn8NdK2dFsZAOG84NFjt6tlR/VF9OweL4&#10;MzuYSx8+X4zuza4Ntoonpcaj4WkFItGQ/sV/7led588f4feZfIH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3pmXBAAAA3AAAAA8AAAAAAAAAAAAAAAAAmAIAAGRycy9kb3du&#10;cmV2LnhtbFBLBQYAAAAABAAEAPUAAACGAwAAAAA=&#10;" path="m,11c,5,5,,11,v,,,,,c16,,21,5,21,11v,,,,,c21,16,16,21,11,21v,,,,,c5,21,,16,,11xm2,11v,4,4,8,9,8c11,19,11,19,11,19v5,,8,-4,8,-8c19,11,19,11,19,11,19,6,16,2,11,2v,,,,,c6,2,2,6,2,11xe" fillcolor="#fdb924" stroked="f">
                <v:path arrowok="t" o:connecttype="custom" o:connectlocs="0,50;51,0;51,0;98,50;98,50;51,96;51,96;0,50;9,50;51,87;51,87;89,50;89,50;51,9;51,9;9,50" o:connectangles="0,0,0,0,0,0,0,0,0,0,0,0,0,0,0,0"/>
                <o:lock v:ext="edit" verticies="t"/>
              </v:shape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23F4" w:rsidRDefault="001A65A5">
    <w:pPr>
      <w:pStyle w:val="a7"/>
    </w:pPr>
    <w:r>
      <w:rPr>
        <w:noProof/>
      </w:rPr>
      <mc:AlternateContent>
        <mc:Choice Requires="wpg">
          <w:drawing>
            <wp:inline distT="0" distB="0" distL="0" distR="0" wp14:anchorId="671D5F8E" wp14:editId="6CE7BFC5">
              <wp:extent cx="5866765" cy="419735"/>
              <wp:effectExtent l="0" t="0" r="635" b="8890"/>
              <wp:docPr id="74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66765" cy="419735"/>
                        <a:chOff x="0" y="0"/>
                        <a:chExt cx="9239" cy="661"/>
                      </a:xfrm>
                    </wpg:grpSpPr>
                    <wps:wsp>
                      <wps:cNvPr id="75" name="AutoShape 42"/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9239" cy="6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Freeform 43"/>
                      <wps:cNvSpPr>
                        <a:spLocks/>
                      </wps:cNvSpPr>
                      <wps:spPr bwMode="auto">
                        <a:xfrm>
                          <a:off x="14" y="578"/>
                          <a:ext cx="9225" cy="83"/>
                        </a:xfrm>
                        <a:custGeom>
                          <a:avLst/>
                          <a:gdLst>
                            <a:gd name="T0" fmla="*/ 1974 w 1974"/>
                            <a:gd name="T1" fmla="*/ 18 h 18"/>
                            <a:gd name="T2" fmla="*/ 0 w 1974"/>
                            <a:gd name="T3" fmla="*/ 18 h 18"/>
                            <a:gd name="T4" fmla="*/ 1015 w 1974"/>
                            <a:gd name="T5" fmla="*/ 0 h 18"/>
                            <a:gd name="T6" fmla="*/ 1974 w 1974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74" h="18">
                              <a:moveTo>
                                <a:pt x="1974" y="18"/>
                              </a:move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279" y="0"/>
                                <a:pt x="1015" y="0"/>
                              </a:cubicBezTo>
                              <a:cubicBezTo>
                                <a:pt x="1751" y="0"/>
                                <a:pt x="1974" y="18"/>
                                <a:pt x="1974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Freeform 44"/>
                      <wps:cNvSpPr>
                        <a:spLocks/>
                      </wps:cNvSpPr>
                      <wps:spPr bwMode="auto">
                        <a:xfrm>
                          <a:off x="6851" y="289"/>
                          <a:ext cx="164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Freeform 45"/>
                      <wps:cNvSpPr>
                        <a:spLocks/>
                      </wps:cNvSpPr>
                      <wps:spPr bwMode="auto">
                        <a:xfrm>
                          <a:off x="7015" y="289"/>
                          <a:ext cx="163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Freeform 46"/>
                      <wps:cNvSpPr>
                        <a:spLocks/>
                      </wps:cNvSpPr>
                      <wps:spPr bwMode="auto">
                        <a:xfrm>
                          <a:off x="7178" y="289"/>
                          <a:ext cx="164" cy="11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8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2 w 35"/>
                            <a:gd name="T9" fmla="*/ 12 h 24"/>
                            <a:gd name="T10" fmla="*/ 16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1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2" y="12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5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Oval 47"/>
                      <wps:cNvSpPr>
                        <a:spLocks noChangeArrowheads="1"/>
                      </wps:cNvSpPr>
                      <wps:spPr bwMode="auto">
                        <a:xfrm>
                          <a:off x="7351" y="372"/>
                          <a:ext cx="28" cy="32"/>
                        </a:xfrm>
                        <a:prstGeom prst="ellipse">
                          <a:avLst/>
                        </a:pr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Freeform 48"/>
                      <wps:cNvSpPr>
                        <a:spLocks/>
                      </wps:cNvSpPr>
                      <wps:spPr bwMode="auto">
                        <a:xfrm>
                          <a:off x="7412" y="289"/>
                          <a:ext cx="70" cy="115"/>
                        </a:xfrm>
                        <a:custGeom>
                          <a:avLst/>
                          <a:gdLst>
                            <a:gd name="T0" fmla="*/ 1 w 15"/>
                            <a:gd name="T1" fmla="*/ 20 h 25"/>
                            <a:gd name="T2" fmla="*/ 7 w 15"/>
                            <a:gd name="T3" fmla="*/ 21 h 25"/>
                            <a:gd name="T4" fmla="*/ 11 w 15"/>
                            <a:gd name="T5" fmla="*/ 18 h 25"/>
                            <a:gd name="T6" fmla="*/ 7 w 15"/>
                            <a:gd name="T7" fmla="*/ 13 h 25"/>
                            <a:gd name="T8" fmla="*/ 0 w 15"/>
                            <a:gd name="T9" fmla="*/ 7 h 25"/>
                            <a:gd name="T10" fmla="*/ 9 w 15"/>
                            <a:gd name="T11" fmla="*/ 0 h 25"/>
                            <a:gd name="T12" fmla="*/ 14 w 15"/>
                            <a:gd name="T13" fmla="*/ 1 h 25"/>
                            <a:gd name="T14" fmla="*/ 13 w 15"/>
                            <a:gd name="T15" fmla="*/ 4 h 25"/>
                            <a:gd name="T16" fmla="*/ 9 w 15"/>
                            <a:gd name="T17" fmla="*/ 3 h 25"/>
                            <a:gd name="T18" fmla="*/ 5 w 15"/>
                            <a:gd name="T19" fmla="*/ 6 h 25"/>
                            <a:gd name="T20" fmla="*/ 9 w 15"/>
                            <a:gd name="T21" fmla="*/ 10 h 25"/>
                            <a:gd name="T22" fmla="*/ 15 w 15"/>
                            <a:gd name="T23" fmla="*/ 17 h 25"/>
                            <a:gd name="T24" fmla="*/ 6 w 15"/>
                            <a:gd name="T25" fmla="*/ 25 h 25"/>
                            <a:gd name="T26" fmla="*/ 0 w 15"/>
                            <a:gd name="T27" fmla="*/ 23 h 25"/>
                            <a:gd name="T28" fmla="*/ 1 w 15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5" h="25">
                              <a:moveTo>
                                <a:pt x="1" y="20"/>
                              </a:moveTo>
                              <a:cubicBezTo>
                                <a:pt x="2" y="20"/>
                                <a:pt x="4" y="21"/>
                                <a:pt x="7" y="21"/>
                              </a:cubicBezTo>
                              <a:cubicBezTo>
                                <a:pt x="10" y="21"/>
                                <a:pt x="11" y="20"/>
                                <a:pt x="11" y="18"/>
                              </a:cubicBezTo>
                              <a:cubicBezTo>
                                <a:pt x="11" y="16"/>
                                <a:pt x="10" y="15"/>
                                <a:pt x="7" y="13"/>
                              </a:cubicBezTo>
                              <a:cubicBezTo>
                                <a:pt x="2" y="12"/>
                                <a:pt x="0" y="10"/>
                                <a:pt x="0" y="7"/>
                              </a:cubicBezTo>
                              <a:cubicBezTo>
                                <a:pt x="0" y="3"/>
                                <a:pt x="3" y="0"/>
                                <a:pt x="9" y="0"/>
                              </a:cubicBezTo>
                              <a:cubicBezTo>
                                <a:pt x="11" y="0"/>
                                <a:pt x="13" y="0"/>
                                <a:pt x="14" y="1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9" y="10"/>
                              </a:cubicBezTo>
                              <a:cubicBezTo>
                                <a:pt x="13" y="12"/>
                                <a:pt x="15" y="14"/>
                                <a:pt x="15" y="17"/>
                              </a:cubicBezTo>
                              <a:cubicBezTo>
                                <a:pt x="15" y="22"/>
                                <a:pt x="12" y="25"/>
                                <a:pt x="6" y="25"/>
                              </a:cubicBezTo>
                              <a:cubicBezTo>
                                <a:pt x="4" y="25"/>
                                <a:pt x="1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Freeform 49"/>
                      <wps:cNvSpPr>
                        <a:spLocks/>
                      </wps:cNvSpPr>
                      <wps:spPr bwMode="auto">
                        <a:xfrm>
                          <a:off x="7510" y="239"/>
                          <a:ext cx="98" cy="160"/>
                        </a:xfrm>
                        <a:custGeom>
                          <a:avLst/>
                          <a:gdLst>
                            <a:gd name="T0" fmla="*/ 0 w 21"/>
                            <a:gd name="T1" fmla="*/ 0 h 35"/>
                            <a:gd name="T2" fmla="*/ 4 w 21"/>
                            <a:gd name="T3" fmla="*/ 0 h 35"/>
                            <a:gd name="T4" fmla="*/ 4 w 21"/>
                            <a:gd name="T5" fmla="*/ 15 h 35"/>
                            <a:gd name="T6" fmla="*/ 5 w 21"/>
                            <a:gd name="T7" fmla="*/ 15 h 35"/>
                            <a:gd name="T8" fmla="*/ 8 w 21"/>
                            <a:gd name="T9" fmla="*/ 12 h 35"/>
                            <a:gd name="T10" fmla="*/ 12 w 21"/>
                            <a:gd name="T11" fmla="*/ 11 h 35"/>
                            <a:gd name="T12" fmla="*/ 21 w 21"/>
                            <a:gd name="T13" fmla="*/ 21 h 35"/>
                            <a:gd name="T14" fmla="*/ 21 w 21"/>
                            <a:gd name="T15" fmla="*/ 35 h 35"/>
                            <a:gd name="T16" fmla="*/ 16 w 21"/>
                            <a:gd name="T17" fmla="*/ 35 h 35"/>
                            <a:gd name="T18" fmla="*/ 16 w 21"/>
                            <a:gd name="T19" fmla="*/ 21 h 35"/>
                            <a:gd name="T20" fmla="*/ 11 w 21"/>
                            <a:gd name="T21" fmla="*/ 14 h 35"/>
                            <a:gd name="T22" fmla="*/ 5 w 21"/>
                            <a:gd name="T23" fmla="*/ 19 h 35"/>
                            <a:gd name="T24" fmla="*/ 4 w 21"/>
                            <a:gd name="T25" fmla="*/ 21 h 35"/>
                            <a:gd name="T26" fmla="*/ 4 w 21"/>
                            <a:gd name="T27" fmla="*/ 35 h 35"/>
                            <a:gd name="T28" fmla="*/ 0 w 21"/>
                            <a:gd name="T29" fmla="*/ 35 h 35"/>
                            <a:gd name="T30" fmla="*/ 0 w 21"/>
                            <a:gd name="T31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35">
                              <a:moveTo>
                                <a:pt x="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4"/>
                                <a:pt x="6" y="13"/>
                                <a:pt x="8" y="12"/>
                              </a:cubicBezTo>
                              <a:cubicBezTo>
                                <a:pt x="9" y="11"/>
                                <a:pt x="10" y="11"/>
                                <a:pt x="12" y="11"/>
                              </a:cubicBezTo>
                              <a:cubicBezTo>
                                <a:pt x="15" y="11"/>
                                <a:pt x="21" y="13"/>
                                <a:pt x="21" y="21"/>
                              </a:cubicBezTo>
                              <a:cubicBezTo>
                                <a:pt x="21" y="35"/>
                                <a:pt x="21" y="35"/>
                                <a:pt x="21" y="35"/>
                              </a:cubicBezTo>
                              <a:cubicBezTo>
                                <a:pt x="16" y="35"/>
                                <a:pt x="16" y="35"/>
                                <a:pt x="16" y="35"/>
                              </a:cubicBezTo>
                              <a:cubicBezTo>
                                <a:pt x="16" y="21"/>
                                <a:pt x="16" y="21"/>
                                <a:pt x="16" y="21"/>
                              </a:cubicBezTo>
                              <a:cubicBezTo>
                                <a:pt x="16" y="17"/>
                                <a:pt x="15" y="14"/>
                                <a:pt x="11" y="14"/>
                              </a:cubicBezTo>
                              <a:cubicBezTo>
                                <a:pt x="8" y="14"/>
                                <a:pt x="6" y="16"/>
                                <a:pt x="5" y="19"/>
                              </a:cubicBezTo>
                              <a:cubicBezTo>
                                <a:pt x="4" y="19"/>
                                <a:pt x="4" y="20"/>
                                <a:pt x="4" y="21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Freeform 50"/>
                      <wps:cNvSpPr>
                        <a:spLocks noEditPoints="1"/>
                      </wps:cNvSpPr>
                      <wps:spPr bwMode="auto">
                        <a:xfrm>
                          <a:off x="7632" y="289"/>
                          <a:ext cx="89" cy="115"/>
                        </a:xfrm>
                        <a:custGeom>
                          <a:avLst/>
                          <a:gdLst>
                            <a:gd name="T0" fmla="*/ 19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5 w 19"/>
                            <a:gd name="T7" fmla="*/ 21 h 25"/>
                            <a:gd name="T8" fmla="*/ 15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9 w 19"/>
                            <a:gd name="T27" fmla="*/ 9 h 25"/>
                            <a:gd name="T28" fmla="*/ 19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3" y="23"/>
                                <a:pt x="11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10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Freeform 51"/>
                      <wps:cNvSpPr>
                        <a:spLocks/>
                      </wps:cNvSpPr>
                      <wps:spPr bwMode="auto">
                        <a:xfrm>
                          <a:off x="7749" y="289"/>
                          <a:ext cx="98" cy="110"/>
                        </a:xfrm>
                        <a:custGeom>
                          <a:avLst/>
                          <a:gdLst>
                            <a:gd name="T0" fmla="*/ 1 w 21"/>
                            <a:gd name="T1" fmla="*/ 7 h 24"/>
                            <a:gd name="T2" fmla="*/ 0 w 21"/>
                            <a:gd name="T3" fmla="*/ 0 h 24"/>
                            <a:gd name="T4" fmla="*/ 4 w 21"/>
                            <a:gd name="T5" fmla="*/ 0 h 24"/>
                            <a:gd name="T6" fmla="*/ 5 w 21"/>
                            <a:gd name="T7" fmla="*/ 4 h 24"/>
                            <a:gd name="T8" fmla="*/ 5 w 21"/>
                            <a:gd name="T9" fmla="*/ 4 h 24"/>
                            <a:gd name="T10" fmla="*/ 13 w 21"/>
                            <a:gd name="T11" fmla="*/ 0 h 24"/>
                            <a:gd name="T12" fmla="*/ 21 w 21"/>
                            <a:gd name="T13" fmla="*/ 10 h 24"/>
                            <a:gd name="T14" fmla="*/ 21 w 21"/>
                            <a:gd name="T15" fmla="*/ 24 h 24"/>
                            <a:gd name="T16" fmla="*/ 17 w 21"/>
                            <a:gd name="T17" fmla="*/ 24 h 24"/>
                            <a:gd name="T18" fmla="*/ 17 w 21"/>
                            <a:gd name="T19" fmla="*/ 10 h 24"/>
                            <a:gd name="T20" fmla="*/ 11 w 21"/>
                            <a:gd name="T21" fmla="*/ 3 h 24"/>
                            <a:gd name="T22" fmla="*/ 5 w 21"/>
                            <a:gd name="T23" fmla="*/ 8 h 24"/>
                            <a:gd name="T24" fmla="*/ 5 w 21"/>
                            <a:gd name="T25" fmla="*/ 10 h 24"/>
                            <a:gd name="T26" fmla="*/ 5 w 21"/>
                            <a:gd name="T27" fmla="*/ 24 h 24"/>
                            <a:gd name="T28" fmla="*/ 1 w 21"/>
                            <a:gd name="T29" fmla="*/ 24 h 24"/>
                            <a:gd name="T30" fmla="*/ 1 w 21"/>
                            <a:gd name="T3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4">
                              <a:moveTo>
                                <a:pt x="1" y="7"/>
                              </a:moveTo>
                              <a:cubicBezTo>
                                <a:pt x="1" y="4"/>
                                <a:pt x="1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6" y="2"/>
                                <a:pt x="9" y="0"/>
                                <a:pt x="13" y="0"/>
                              </a:cubicBezTo>
                              <a:cubicBezTo>
                                <a:pt x="16" y="0"/>
                                <a:pt x="21" y="2"/>
                                <a:pt x="21" y="10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7" y="6"/>
                                <a:pt x="15" y="3"/>
                                <a:pt x="11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lnTo>
                                <a:pt x="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Freeform 52"/>
                      <wps:cNvSpPr>
                        <a:spLocks noEditPoints="1"/>
                      </wps:cNvSpPr>
                      <wps:spPr bwMode="auto">
                        <a:xfrm>
                          <a:off x="7875" y="239"/>
                          <a:ext cx="103" cy="165"/>
                        </a:xfrm>
                        <a:custGeom>
                          <a:avLst/>
                          <a:gdLst>
                            <a:gd name="T0" fmla="*/ 22 w 22"/>
                            <a:gd name="T1" fmla="*/ 0 h 36"/>
                            <a:gd name="T2" fmla="*/ 22 w 22"/>
                            <a:gd name="T3" fmla="*/ 29 h 36"/>
                            <a:gd name="T4" fmla="*/ 22 w 22"/>
                            <a:gd name="T5" fmla="*/ 35 h 36"/>
                            <a:gd name="T6" fmla="*/ 18 w 22"/>
                            <a:gd name="T7" fmla="*/ 35 h 36"/>
                            <a:gd name="T8" fmla="*/ 18 w 22"/>
                            <a:gd name="T9" fmla="*/ 31 h 36"/>
                            <a:gd name="T10" fmla="*/ 18 w 22"/>
                            <a:gd name="T11" fmla="*/ 31 h 36"/>
                            <a:gd name="T12" fmla="*/ 10 w 22"/>
                            <a:gd name="T13" fmla="*/ 36 h 36"/>
                            <a:gd name="T14" fmla="*/ 0 w 22"/>
                            <a:gd name="T15" fmla="*/ 23 h 36"/>
                            <a:gd name="T16" fmla="*/ 10 w 22"/>
                            <a:gd name="T17" fmla="*/ 11 h 36"/>
                            <a:gd name="T18" fmla="*/ 18 w 22"/>
                            <a:gd name="T19" fmla="*/ 14 h 36"/>
                            <a:gd name="T20" fmla="*/ 18 w 22"/>
                            <a:gd name="T21" fmla="*/ 14 h 36"/>
                            <a:gd name="T22" fmla="*/ 18 w 22"/>
                            <a:gd name="T23" fmla="*/ 0 h 36"/>
                            <a:gd name="T24" fmla="*/ 22 w 22"/>
                            <a:gd name="T25" fmla="*/ 0 h 36"/>
                            <a:gd name="T26" fmla="*/ 18 w 22"/>
                            <a:gd name="T27" fmla="*/ 21 h 36"/>
                            <a:gd name="T28" fmla="*/ 18 w 22"/>
                            <a:gd name="T29" fmla="*/ 19 h 36"/>
                            <a:gd name="T30" fmla="*/ 11 w 22"/>
                            <a:gd name="T31" fmla="*/ 14 h 36"/>
                            <a:gd name="T32" fmla="*/ 4 w 22"/>
                            <a:gd name="T33" fmla="*/ 23 h 36"/>
                            <a:gd name="T34" fmla="*/ 11 w 22"/>
                            <a:gd name="T35" fmla="*/ 32 h 36"/>
                            <a:gd name="T36" fmla="*/ 18 w 22"/>
                            <a:gd name="T37" fmla="*/ 27 h 36"/>
                            <a:gd name="T38" fmla="*/ 18 w 22"/>
                            <a:gd name="T39" fmla="*/ 25 h 36"/>
                            <a:gd name="T40" fmla="*/ 18 w 22"/>
                            <a:gd name="T41" fmla="*/ 2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36">
                              <a:moveTo>
                                <a:pt x="22" y="0"/>
                              </a:move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31"/>
                                <a:pt x="22" y="33"/>
                                <a:pt x="22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7" y="34"/>
                                <a:pt x="14" y="36"/>
                                <a:pt x="10" y="36"/>
                              </a:cubicBezTo>
                              <a:cubicBezTo>
                                <a:pt x="4" y="36"/>
                                <a:pt x="0" y="31"/>
                                <a:pt x="0" y="23"/>
                              </a:cubicBezTo>
                              <a:cubicBezTo>
                                <a:pt x="0" y="15"/>
                                <a:pt x="5" y="11"/>
                                <a:pt x="10" y="11"/>
                              </a:cubicBezTo>
                              <a:cubicBezTo>
                                <a:pt x="14" y="11"/>
                                <a:pt x="17" y="12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lnTo>
                                <a:pt x="22" y="0"/>
                              </a:lnTo>
                              <a:close/>
                              <a:moveTo>
                                <a:pt x="18" y="21"/>
                              </a:moveTo>
                              <a:cubicBezTo>
                                <a:pt x="18" y="20"/>
                                <a:pt x="18" y="20"/>
                                <a:pt x="18" y="19"/>
                              </a:cubicBezTo>
                              <a:cubicBezTo>
                                <a:pt x="17" y="16"/>
                                <a:pt x="15" y="14"/>
                                <a:pt x="11" y="14"/>
                              </a:cubicBezTo>
                              <a:cubicBezTo>
                                <a:pt x="7" y="14"/>
                                <a:pt x="4" y="18"/>
                                <a:pt x="4" y="23"/>
                              </a:cubicBezTo>
                              <a:cubicBezTo>
                                <a:pt x="4" y="28"/>
                                <a:pt x="6" y="32"/>
                                <a:pt x="11" y="32"/>
                              </a:cubicBezTo>
                              <a:cubicBezTo>
                                <a:pt x="14" y="32"/>
                                <a:pt x="17" y="30"/>
                                <a:pt x="18" y="27"/>
                              </a:cubicBezTo>
                              <a:cubicBezTo>
                                <a:pt x="18" y="26"/>
                                <a:pt x="18" y="26"/>
                                <a:pt x="18" y="25"/>
                              </a:cubicBezTo>
                              <a:lnTo>
                                <a:pt x="18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Freeform 53"/>
                      <wps:cNvSpPr>
                        <a:spLocks noEditPoints="1"/>
                      </wps:cNvSpPr>
                      <wps:spPr bwMode="auto">
                        <a:xfrm>
                          <a:off x="8006" y="289"/>
                          <a:ext cx="88" cy="115"/>
                        </a:xfrm>
                        <a:custGeom>
                          <a:avLst/>
                          <a:gdLst>
                            <a:gd name="T0" fmla="*/ 18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4 w 19"/>
                            <a:gd name="T7" fmla="*/ 21 h 25"/>
                            <a:gd name="T8" fmla="*/ 14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8 w 19"/>
                            <a:gd name="T27" fmla="*/ 9 h 25"/>
                            <a:gd name="T28" fmla="*/ 18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8" y="18"/>
                              </a:moveTo>
                              <a:cubicBezTo>
                                <a:pt x="18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3" y="23"/>
                                <a:pt x="10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6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8" y="5"/>
                                <a:pt x="18" y="9"/>
                              </a:cubicBezTo>
                              <a:lnTo>
                                <a:pt x="18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9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Freeform 54"/>
                      <wps:cNvSpPr>
                        <a:spLocks noEditPoints="1"/>
                      </wps:cNvSpPr>
                      <wps:spPr bwMode="auto">
                        <a:xfrm>
                          <a:off x="8118" y="289"/>
                          <a:ext cx="103" cy="156"/>
                        </a:xfrm>
                        <a:custGeom>
                          <a:avLst/>
                          <a:gdLst>
                            <a:gd name="T0" fmla="*/ 22 w 22"/>
                            <a:gd name="T1" fmla="*/ 21 h 34"/>
                            <a:gd name="T2" fmla="*/ 19 w 22"/>
                            <a:gd name="T3" fmla="*/ 32 h 34"/>
                            <a:gd name="T4" fmla="*/ 10 w 22"/>
                            <a:gd name="T5" fmla="*/ 34 h 34"/>
                            <a:gd name="T6" fmla="*/ 2 w 22"/>
                            <a:gd name="T7" fmla="*/ 32 h 34"/>
                            <a:gd name="T8" fmla="*/ 3 w 22"/>
                            <a:gd name="T9" fmla="*/ 29 h 34"/>
                            <a:gd name="T10" fmla="*/ 10 w 22"/>
                            <a:gd name="T11" fmla="*/ 31 h 34"/>
                            <a:gd name="T12" fmla="*/ 18 w 22"/>
                            <a:gd name="T13" fmla="*/ 23 h 34"/>
                            <a:gd name="T14" fmla="*/ 18 w 22"/>
                            <a:gd name="T15" fmla="*/ 20 h 34"/>
                            <a:gd name="T16" fmla="*/ 18 w 22"/>
                            <a:gd name="T17" fmla="*/ 20 h 34"/>
                            <a:gd name="T18" fmla="*/ 10 w 22"/>
                            <a:gd name="T19" fmla="*/ 24 h 34"/>
                            <a:gd name="T20" fmla="*/ 0 w 22"/>
                            <a:gd name="T21" fmla="*/ 12 h 34"/>
                            <a:gd name="T22" fmla="*/ 11 w 22"/>
                            <a:gd name="T23" fmla="*/ 0 h 34"/>
                            <a:gd name="T24" fmla="*/ 18 w 22"/>
                            <a:gd name="T25" fmla="*/ 4 h 34"/>
                            <a:gd name="T26" fmla="*/ 18 w 22"/>
                            <a:gd name="T27" fmla="*/ 4 h 34"/>
                            <a:gd name="T28" fmla="*/ 18 w 22"/>
                            <a:gd name="T29" fmla="*/ 0 h 34"/>
                            <a:gd name="T30" fmla="*/ 22 w 22"/>
                            <a:gd name="T31" fmla="*/ 0 h 34"/>
                            <a:gd name="T32" fmla="*/ 22 w 22"/>
                            <a:gd name="T33" fmla="*/ 7 h 34"/>
                            <a:gd name="T34" fmla="*/ 22 w 22"/>
                            <a:gd name="T35" fmla="*/ 21 h 34"/>
                            <a:gd name="T36" fmla="*/ 18 w 22"/>
                            <a:gd name="T37" fmla="*/ 10 h 34"/>
                            <a:gd name="T38" fmla="*/ 17 w 22"/>
                            <a:gd name="T39" fmla="*/ 8 h 34"/>
                            <a:gd name="T40" fmla="*/ 11 w 22"/>
                            <a:gd name="T41" fmla="*/ 3 h 34"/>
                            <a:gd name="T42" fmla="*/ 4 w 22"/>
                            <a:gd name="T43" fmla="*/ 12 h 34"/>
                            <a:gd name="T44" fmla="*/ 11 w 22"/>
                            <a:gd name="T45" fmla="*/ 21 h 34"/>
                            <a:gd name="T46" fmla="*/ 17 w 22"/>
                            <a:gd name="T47" fmla="*/ 16 h 34"/>
                            <a:gd name="T48" fmla="*/ 18 w 22"/>
                            <a:gd name="T49" fmla="*/ 14 h 34"/>
                            <a:gd name="T50" fmla="*/ 18 w 22"/>
                            <a:gd name="T51" fmla="*/ 1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2" h="34">
                              <a:moveTo>
                                <a:pt x="22" y="21"/>
                              </a:moveTo>
                              <a:cubicBezTo>
                                <a:pt x="22" y="26"/>
                                <a:pt x="21" y="29"/>
                                <a:pt x="19" y="32"/>
                              </a:cubicBezTo>
                              <a:cubicBezTo>
                                <a:pt x="16" y="34"/>
                                <a:pt x="13" y="34"/>
                                <a:pt x="10" y="34"/>
                              </a:cubicBezTo>
                              <a:cubicBezTo>
                                <a:pt x="7" y="34"/>
                                <a:pt x="4" y="34"/>
                                <a:pt x="2" y="32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5" y="30"/>
                                <a:pt x="7" y="31"/>
                                <a:pt x="10" y="31"/>
                              </a:cubicBezTo>
                              <a:cubicBezTo>
                                <a:pt x="14" y="31"/>
                                <a:pt x="18" y="29"/>
                                <a:pt x="18" y="23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6" y="22"/>
                                <a:pt x="14" y="24"/>
                                <a:pt x="10" y="24"/>
                              </a:cubicBezTo>
                              <a:cubicBezTo>
                                <a:pt x="4" y="24"/>
                                <a:pt x="0" y="19"/>
                                <a:pt x="0" y="12"/>
                              </a:cubicBezTo>
                              <a:cubicBezTo>
                                <a:pt x="0" y="4"/>
                                <a:pt x="5" y="0"/>
                                <a:pt x="11" y="0"/>
                              </a:cubicBezTo>
                              <a:cubicBezTo>
                                <a:pt x="15" y="0"/>
                                <a:pt x="17" y="2"/>
                                <a:pt x="18" y="4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2" y="2"/>
                                <a:pt x="22" y="4"/>
                                <a:pt x="22" y="7"/>
                              </a:cubicBezTo>
                              <a:lnTo>
                                <a:pt x="22" y="21"/>
                              </a:lnTo>
                              <a:close/>
                              <a:moveTo>
                                <a:pt x="18" y="10"/>
                              </a:moveTo>
                              <a:cubicBezTo>
                                <a:pt x="18" y="9"/>
                                <a:pt x="18" y="8"/>
                                <a:pt x="17" y="8"/>
                              </a:cubicBezTo>
                              <a:cubicBezTo>
                                <a:pt x="17" y="5"/>
                                <a:pt x="15" y="3"/>
                                <a:pt x="11" y="3"/>
                              </a:cubicBezTo>
                              <a:cubicBezTo>
                                <a:pt x="7" y="3"/>
                                <a:pt x="4" y="6"/>
                                <a:pt x="4" y="12"/>
                              </a:cubicBezTo>
                              <a:cubicBezTo>
                                <a:pt x="4" y="17"/>
                                <a:pt x="7" y="21"/>
                                <a:pt x="11" y="21"/>
                              </a:cubicBezTo>
                              <a:cubicBezTo>
                                <a:pt x="14" y="21"/>
                                <a:pt x="16" y="19"/>
                                <a:pt x="17" y="16"/>
                              </a:cubicBezTo>
                              <a:cubicBezTo>
                                <a:pt x="18" y="15"/>
                                <a:pt x="18" y="15"/>
                                <a:pt x="18" y="14"/>
                              </a:cubicBezTo>
                              <a:lnTo>
                                <a:pt x="18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Freeform 55"/>
                      <wps:cNvSpPr>
                        <a:spLocks noEditPoints="1"/>
                      </wps:cNvSpPr>
                      <wps:spPr bwMode="auto">
                        <a:xfrm>
                          <a:off x="8244" y="289"/>
                          <a:ext cx="93" cy="115"/>
                        </a:xfrm>
                        <a:custGeom>
                          <a:avLst/>
                          <a:gdLst>
                            <a:gd name="T0" fmla="*/ 19 w 20"/>
                            <a:gd name="T1" fmla="*/ 18 h 25"/>
                            <a:gd name="T2" fmla="*/ 20 w 20"/>
                            <a:gd name="T3" fmla="*/ 24 h 25"/>
                            <a:gd name="T4" fmla="*/ 16 w 20"/>
                            <a:gd name="T5" fmla="*/ 24 h 25"/>
                            <a:gd name="T6" fmla="*/ 15 w 20"/>
                            <a:gd name="T7" fmla="*/ 21 h 25"/>
                            <a:gd name="T8" fmla="*/ 15 w 20"/>
                            <a:gd name="T9" fmla="*/ 21 h 25"/>
                            <a:gd name="T10" fmla="*/ 8 w 20"/>
                            <a:gd name="T11" fmla="*/ 25 h 25"/>
                            <a:gd name="T12" fmla="*/ 0 w 20"/>
                            <a:gd name="T13" fmla="*/ 18 h 25"/>
                            <a:gd name="T14" fmla="*/ 15 w 20"/>
                            <a:gd name="T15" fmla="*/ 9 h 25"/>
                            <a:gd name="T16" fmla="*/ 15 w 20"/>
                            <a:gd name="T17" fmla="*/ 8 h 25"/>
                            <a:gd name="T18" fmla="*/ 9 w 20"/>
                            <a:gd name="T19" fmla="*/ 3 h 25"/>
                            <a:gd name="T20" fmla="*/ 3 w 20"/>
                            <a:gd name="T21" fmla="*/ 5 h 25"/>
                            <a:gd name="T22" fmla="*/ 2 w 20"/>
                            <a:gd name="T23" fmla="*/ 2 h 25"/>
                            <a:gd name="T24" fmla="*/ 10 w 20"/>
                            <a:gd name="T25" fmla="*/ 0 h 25"/>
                            <a:gd name="T26" fmla="*/ 19 w 20"/>
                            <a:gd name="T27" fmla="*/ 9 h 25"/>
                            <a:gd name="T28" fmla="*/ 19 w 20"/>
                            <a:gd name="T29" fmla="*/ 18 h 25"/>
                            <a:gd name="T30" fmla="*/ 15 w 20"/>
                            <a:gd name="T31" fmla="*/ 12 h 25"/>
                            <a:gd name="T32" fmla="*/ 5 w 20"/>
                            <a:gd name="T33" fmla="*/ 17 h 25"/>
                            <a:gd name="T34" fmla="*/ 9 w 20"/>
                            <a:gd name="T35" fmla="*/ 21 h 25"/>
                            <a:gd name="T36" fmla="*/ 15 w 20"/>
                            <a:gd name="T37" fmla="*/ 17 h 25"/>
                            <a:gd name="T38" fmla="*/ 15 w 20"/>
                            <a:gd name="T39" fmla="*/ 16 h 25"/>
                            <a:gd name="T40" fmla="*/ 15 w 20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0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20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4" y="23"/>
                                <a:pt x="11" y="25"/>
                                <a:pt x="8" y="25"/>
                              </a:cubicBezTo>
                              <a:cubicBezTo>
                                <a:pt x="3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6" y="9"/>
                                <a:pt x="15" y="9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5" y="3"/>
                                <a:pt x="3" y="5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4" y="0"/>
                                <a:pt x="7" y="0"/>
                                <a:pt x="10" y="0"/>
                              </a:cubicBezTo>
                              <a:cubicBezTo>
                                <a:pt x="18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5" y="12"/>
                              </a:moveTo>
                              <a:cubicBezTo>
                                <a:pt x="10" y="12"/>
                                <a:pt x="5" y="13"/>
                                <a:pt x="5" y="17"/>
                              </a:cubicBezTo>
                              <a:cubicBezTo>
                                <a:pt x="5" y="20"/>
                                <a:pt x="7" y="21"/>
                                <a:pt x="9" y="21"/>
                              </a:cubicBezTo>
                              <a:cubicBezTo>
                                <a:pt x="12" y="21"/>
                                <a:pt x="14" y="19"/>
                                <a:pt x="15" y="17"/>
                              </a:cubicBezTo>
                              <a:cubicBezTo>
                                <a:pt x="15" y="17"/>
                                <a:pt x="15" y="16"/>
                                <a:pt x="15" y="16"/>
                              </a:cubicBezTo>
                              <a:lnTo>
                                <a:pt x="15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Freeform 56"/>
                      <wps:cNvSpPr>
                        <a:spLocks/>
                      </wps:cNvSpPr>
                      <wps:spPr bwMode="auto">
                        <a:xfrm>
                          <a:off x="8365" y="289"/>
                          <a:ext cx="164" cy="11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2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1 w 35"/>
                            <a:gd name="T25" fmla="*/ 24 h 24"/>
                            <a:gd name="T26" fmla="*/ 31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20" y="3"/>
                                <a:pt x="21" y="2"/>
                                <a:pt x="22" y="1"/>
                              </a:cubicBezTo>
                              <a:cubicBezTo>
                                <a:pt x="23" y="0"/>
                                <a:pt x="25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1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Freeform 57"/>
                      <wps:cNvSpPr>
                        <a:spLocks noEditPoints="1"/>
                      </wps:cNvSpPr>
                      <wps:spPr bwMode="auto">
                        <a:xfrm>
                          <a:off x="8552" y="289"/>
                          <a:ext cx="99" cy="115"/>
                        </a:xfrm>
                        <a:custGeom>
                          <a:avLst/>
                          <a:gdLst>
                            <a:gd name="T0" fmla="*/ 4 w 21"/>
                            <a:gd name="T1" fmla="*/ 13 h 25"/>
                            <a:gd name="T2" fmla="*/ 13 w 21"/>
                            <a:gd name="T3" fmla="*/ 21 h 25"/>
                            <a:gd name="T4" fmla="*/ 19 w 21"/>
                            <a:gd name="T5" fmla="*/ 20 h 25"/>
                            <a:gd name="T6" fmla="*/ 20 w 21"/>
                            <a:gd name="T7" fmla="*/ 23 h 25"/>
                            <a:gd name="T8" fmla="*/ 12 w 21"/>
                            <a:gd name="T9" fmla="*/ 25 h 25"/>
                            <a:gd name="T10" fmla="*/ 0 w 21"/>
                            <a:gd name="T11" fmla="*/ 13 h 25"/>
                            <a:gd name="T12" fmla="*/ 12 w 21"/>
                            <a:gd name="T13" fmla="*/ 0 h 25"/>
                            <a:gd name="T14" fmla="*/ 21 w 21"/>
                            <a:gd name="T15" fmla="*/ 11 h 25"/>
                            <a:gd name="T16" fmla="*/ 21 w 21"/>
                            <a:gd name="T17" fmla="*/ 13 h 25"/>
                            <a:gd name="T18" fmla="*/ 4 w 21"/>
                            <a:gd name="T19" fmla="*/ 13 h 25"/>
                            <a:gd name="T20" fmla="*/ 17 w 21"/>
                            <a:gd name="T21" fmla="*/ 10 h 25"/>
                            <a:gd name="T22" fmla="*/ 11 w 21"/>
                            <a:gd name="T23" fmla="*/ 3 h 25"/>
                            <a:gd name="T24" fmla="*/ 4 w 21"/>
                            <a:gd name="T25" fmla="*/ 10 h 25"/>
                            <a:gd name="T26" fmla="*/ 17 w 21"/>
                            <a:gd name="T27" fmla="*/ 1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1" h="25">
                              <a:moveTo>
                                <a:pt x="4" y="13"/>
                              </a:moveTo>
                              <a:cubicBezTo>
                                <a:pt x="4" y="19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8" y="21"/>
                                <a:pt x="19" y="20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cubicBezTo>
                                <a:pt x="19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3"/>
                              </a:cubicBezTo>
                              <a:cubicBezTo>
                                <a:pt x="0" y="5"/>
                                <a:pt x="4" y="0"/>
                                <a:pt x="12" y="0"/>
                              </a:cubicBezTo>
                              <a:cubicBezTo>
                                <a:pt x="19" y="0"/>
                                <a:pt x="21" y="6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3"/>
                              </a:cubicBezTo>
                              <a:lnTo>
                                <a:pt x="4" y="13"/>
                              </a:lnTo>
                              <a:close/>
                              <a:moveTo>
                                <a:pt x="17" y="10"/>
                              </a:moveTo>
                              <a:cubicBezTo>
                                <a:pt x="17" y="7"/>
                                <a:pt x="16" y="3"/>
                                <a:pt x="11" y="3"/>
                              </a:cubicBezTo>
                              <a:cubicBezTo>
                                <a:pt x="7" y="3"/>
                                <a:pt x="5" y="7"/>
                                <a:pt x="4" y="10"/>
                              </a:cubicBezTo>
                              <a:lnTo>
                                <a:pt x="17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Freeform 58"/>
                      <wps:cNvSpPr>
                        <a:spLocks/>
                      </wps:cNvSpPr>
                      <wps:spPr bwMode="auto">
                        <a:xfrm>
                          <a:off x="8669" y="289"/>
                          <a:ext cx="75" cy="115"/>
                        </a:xfrm>
                        <a:custGeom>
                          <a:avLst/>
                          <a:gdLst>
                            <a:gd name="T0" fmla="*/ 1 w 16"/>
                            <a:gd name="T1" fmla="*/ 20 h 25"/>
                            <a:gd name="T2" fmla="*/ 7 w 16"/>
                            <a:gd name="T3" fmla="*/ 21 h 25"/>
                            <a:gd name="T4" fmla="*/ 12 w 16"/>
                            <a:gd name="T5" fmla="*/ 18 h 25"/>
                            <a:gd name="T6" fmla="*/ 7 w 16"/>
                            <a:gd name="T7" fmla="*/ 13 h 25"/>
                            <a:gd name="T8" fmla="*/ 1 w 16"/>
                            <a:gd name="T9" fmla="*/ 7 h 25"/>
                            <a:gd name="T10" fmla="*/ 9 w 16"/>
                            <a:gd name="T11" fmla="*/ 0 h 25"/>
                            <a:gd name="T12" fmla="*/ 15 w 16"/>
                            <a:gd name="T13" fmla="*/ 1 h 25"/>
                            <a:gd name="T14" fmla="*/ 14 w 16"/>
                            <a:gd name="T15" fmla="*/ 4 h 25"/>
                            <a:gd name="T16" fmla="*/ 9 w 16"/>
                            <a:gd name="T17" fmla="*/ 3 h 25"/>
                            <a:gd name="T18" fmla="*/ 5 w 16"/>
                            <a:gd name="T19" fmla="*/ 6 h 25"/>
                            <a:gd name="T20" fmla="*/ 10 w 16"/>
                            <a:gd name="T21" fmla="*/ 10 h 25"/>
                            <a:gd name="T22" fmla="*/ 16 w 16"/>
                            <a:gd name="T23" fmla="*/ 17 h 25"/>
                            <a:gd name="T24" fmla="*/ 7 w 16"/>
                            <a:gd name="T25" fmla="*/ 25 h 25"/>
                            <a:gd name="T26" fmla="*/ 0 w 16"/>
                            <a:gd name="T27" fmla="*/ 23 h 25"/>
                            <a:gd name="T28" fmla="*/ 1 w 16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" h="25">
                              <a:moveTo>
                                <a:pt x="1" y="20"/>
                              </a:moveTo>
                              <a:cubicBezTo>
                                <a:pt x="3" y="20"/>
                                <a:pt x="5" y="21"/>
                                <a:pt x="7" y="21"/>
                              </a:cubicBezTo>
                              <a:cubicBezTo>
                                <a:pt x="10" y="21"/>
                                <a:pt x="12" y="20"/>
                                <a:pt x="12" y="18"/>
                              </a:cubicBezTo>
                              <a:cubicBezTo>
                                <a:pt x="12" y="16"/>
                                <a:pt x="10" y="15"/>
                                <a:pt x="7" y="13"/>
                              </a:cubicBezTo>
                              <a:cubicBezTo>
                                <a:pt x="3" y="12"/>
                                <a:pt x="1" y="10"/>
                                <a:pt x="1" y="7"/>
                              </a:cubicBezTo>
                              <a:cubicBezTo>
                                <a:pt x="1" y="3"/>
                                <a:pt x="4" y="0"/>
                                <a:pt x="9" y="0"/>
                              </a:cubicBezTo>
                              <a:cubicBezTo>
                                <a:pt x="12" y="0"/>
                                <a:pt x="14" y="0"/>
                                <a:pt x="15" y="1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10" y="10"/>
                              </a:cubicBezTo>
                              <a:cubicBezTo>
                                <a:pt x="14" y="12"/>
                                <a:pt x="16" y="14"/>
                                <a:pt x="16" y="17"/>
                              </a:cubicBezTo>
                              <a:cubicBezTo>
                                <a:pt x="16" y="22"/>
                                <a:pt x="13" y="25"/>
                                <a:pt x="7" y="25"/>
                              </a:cubicBezTo>
                              <a:cubicBezTo>
                                <a:pt x="4" y="25"/>
                                <a:pt x="2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Freeform 59"/>
                      <wps:cNvSpPr>
                        <a:spLocks/>
                      </wps:cNvSpPr>
                      <wps:spPr bwMode="auto">
                        <a:xfrm>
                          <a:off x="8767" y="372"/>
                          <a:ext cx="24" cy="32"/>
                        </a:xfrm>
                        <a:custGeom>
                          <a:avLst/>
                          <a:gdLst>
                            <a:gd name="T0" fmla="*/ 2 w 5"/>
                            <a:gd name="T1" fmla="*/ 7 h 7"/>
                            <a:gd name="T2" fmla="*/ 0 w 5"/>
                            <a:gd name="T3" fmla="*/ 4 h 7"/>
                            <a:gd name="T4" fmla="*/ 3 w 5"/>
                            <a:gd name="T5" fmla="*/ 0 h 7"/>
                            <a:gd name="T6" fmla="*/ 5 w 5"/>
                            <a:gd name="T7" fmla="*/ 4 h 7"/>
                            <a:gd name="T8" fmla="*/ 2 w 5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" h="7">
                              <a:moveTo>
                                <a:pt x="2" y="7"/>
                              </a:moveTo>
                              <a:cubicBezTo>
                                <a:pt x="1" y="7"/>
                                <a:pt x="0" y="5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2"/>
                                <a:pt x="5" y="4"/>
                              </a:cubicBezTo>
                              <a:cubicBezTo>
                                <a:pt x="5" y="5"/>
                                <a:pt x="4" y="7"/>
                                <a:pt x="2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Freeform 60"/>
                      <wps:cNvSpPr>
                        <a:spLocks/>
                      </wps:cNvSpPr>
                      <wps:spPr bwMode="auto">
                        <a:xfrm>
                          <a:off x="8823" y="289"/>
                          <a:ext cx="89" cy="115"/>
                        </a:xfrm>
                        <a:custGeom>
                          <a:avLst/>
                          <a:gdLst>
                            <a:gd name="T0" fmla="*/ 19 w 19"/>
                            <a:gd name="T1" fmla="*/ 23 h 25"/>
                            <a:gd name="T2" fmla="*/ 12 w 19"/>
                            <a:gd name="T3" fmla="*/ 25 h 25"/>
                            <a:gd name="T4" fmla="*/ 0 w 19"/>
                            <a:gd name="T5" fmla="*/ 12 h 25"/>
                            <a:gd name="T6" fmla="*/ 13 w 19"/>
                            <a:gd name="T7" fmla="*/ 0 h 25"/>
                            <a:gd name="T8" fmla="*/ 19 w 19"/>
                            <a:gd name="T9" fmla="*/ 1 h 25"/>
                            <a:gd name="T10" fmla="*/ 18 w 19"/>
                            <a:gd name="T11" fmla="*/ 4 h 25"/>
                            <a:gd name="T12" fmla="*/ 13 w 19"/>
                            <a:gd name="T13" fmla="*/ 3 h 25"/>
                            <a:gd name="T14" fmla="*/ 5 w 19"/>
                            <a:gd name="T15" fmla="*/ 12 h 25"/>
                            <a:gd name="T16" fmla="*/ 13 w 19"/>
                            <a:gd name="T17" fmla="*/ 21 h 25"/>
                            <a:gd name="T18" fmla="*/ 19 w 19"/>
                            <a:gd name="T19" fmla="*/ 20 h 25"/>
                            <a:gd name="T20" fmla="*/ 19 w 19"/>
                            <a:gd name="T21" fmla="*/ 2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23"/>
                              </a:moveTo>
                              <a:cubicBezTo>
                                <a:pt x="18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3" y="0"/>
                              </a:cubicBezTo>
                              <a:cubicBezTo>
                                <a:pt x="16" y="0"/>
                                <a:pt x="18" y="0"/>
                                <a:pt x="19" y="1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7" y="4"/>
                                <a:pt x="16" y="3"/>
                                <a:pt x="13" y="3"/>
                              </a:cubicBezTo>
                              <a:cubicBezTo>
                                <a:pt x="8" y="3"/>
                                <a:pt x="5" y="7"/>
                                <a:pt x="5" y="12"/>
                              </a:cubicBezTo>
                              <a:cubicBezTo>
                                <a:pt x="5" y="18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7" y="21"/>
                                <a:pt x="19" y="20"/>
                              </a:cubicBezTo>
                              <a:lnTo>
                                <a:pt x="19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Freeform 61"/>
                      <wps:cNvSpPr>
                        <a:spLocks noEditPoints="1"/>
                      </wps:cNvSpPr>
                      <wps:spPr bwMode="auto">
                        <a:xfrm>
                          <a:off x="8940" y="289"/>
                          <a:ext cx="112" cy="115"/>
                        </a:xfrm>
                        <a:custGeom>
                          <a:avLst/>
                          <a:gdLst>
                            <a:gd name="T0" fmla="*/ 12 w 24"/>
                            <a:gd name="T1" fmla="*/ 25 h 25"/>
                            <a:gd name="T2" fmla="*/ 0 w 24"/>
                            <a:gd name="T3" fmla="*/ 12 h 25"/>
                            <a:gd name="T4" fmla="*/ 12 w 24"/>
                            <a:gd name="T5" fmla="*/ 0 h 25"/>
                            <a:gd name="T6" fmla="*/ 24 w 24"/>
                            <a:gd name="T7" fmla="*/ 12 h 25"/>
                            <a:gd name="T8" fmla="*/ 12 w 24"/>
                            <a:gd name="T9" fmla="*/ 25 h 25"/>
                            <a:gd name="T10" fmla="*/ 12 w 24"/>
                            <a:gd name="T11" fmla="*/ 21 h 25"/>
                            <a:gd name="T12" fmla="*/ 19 w 24"/>
                            <a:gd name="T13" fmla="*/ 12 h 25"/>
                            <a:gd name="T14" fmla="*/ 12 w 24"/>
                            <a:gd name="T15" fmla="*/ 3 h 25"/>
                            <a:gd name="T16" fmla="*/ 5 w 24"/>
                            <a:gd name="T17" fmla="*/ 12 h 25"/>
                            <a:gd name="T18" fmla="*/ 12 w 24"/>
                            <a:gd name="T19" fmla="*/ 21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4" h="25">
                              <a:moveTo>
                                <a:pt x="12" y="25"/>
                              </a:move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4"/>
                                <a:pt x="6" y="0"/>
                                <a:pt x="12" y="0"/>
                              </a:cubicBezTo>
                              <a:cubicBezTo>
                                <a:pt x="19" y="0"/>
                                <a:pt x="24" y="5"/>
                                <a:pt x="24" y="12"/>
                              </a:cubicBezTo>
                              <a:cubicBezTo>
                                <a:pt x="24" y="21"/>
                                <a:pt x="18" y="25"/>
                                <a:pt x="12" y="25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6" y="21"/>
                                <a:pt x="19" y="17"/>
                                <a:pt x="19" y="12"/>
                              </a:cubicBezTo>
                              <a:cubicBezTo>
                                <a:pt x="19" y="8"/>
                                <a:pt x="17" y="3"/>
                                <a:pt x="12" y="3"/>
                              </a:cubicBezTo>
                              <a:cubicBezTo>
                                <a:pt x="7" y="3"/>
                                <a:pt x="5" y="8"/>
                                <a:pt x="5" y="12"/>
                              </a:cubicBezTo>
                              <a:cubicBezTo>
                                <a:pt x="5" y="17"/>
                                <a:pt x="8" y="21"/>
                                <a:pt x="12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Freeform 62"/>
                      <wps:cNvSpPr>
                        <a:spLocks/>
                      </wps:cNvSpPr>
                      <wps:spPr bwMode="auto">
                        <a:xfrm>
                          <a:off x="9076" y="289"/>
                          <a:ext cx="163" cy="11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1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0 w 35"/>
                            <a:gd name="T25" fmla="*/ 24 h 24"/>
                            <a:gd name="T26" fmla="*/ 30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9" y="3"/>
                                <a:pt x="20" y="2"/>
                                <a:pt x="21" y="1"/>
                              </a:cubicBezTo>
                              <a:cubicBezTo>
                                <a:pt x="23" y="0"/>
                                <a:pt x="24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6" name="Freeform 63"/>
                      <wps:cNvSpPr>
                        <a:spLocks/>
                      </wps:cNvSpPr>
                      <wps:spPr bwMode="auto">
                        <a:xfrm>
                          <a:off x="75" y="211"/>
                          <a:ext cx="201" cy="230"/>
                        </a:xfrm>
                        <a:custGeom>
                          <a:avLst/>
                          <a:gdLst>
                            <a:gd name="T0" fmla="*/ 27 w 43"/>
                            <a:gd name="T1" fmla="*/ 50 h 50"/>
                            <a:gd name="T2" fmla="*/ 0 w 43"/>
                            <a:gd name="T3" fmla="*/ 50 h 50"/>
                            <a:gd name="T4" fmla="*/ 6 w 43"/>
                            <a:gd name="T5" fmla="*/ 42 h 50"/>
                            <a:gd name="T6" fmla="*/ 23 w 43"/>
                            <a:gd name="T7" fmla="*/ 42 h 50"/>
                            <a:gd name="T8" fmla="*/ 25 w 43"/>
                            <a:gd name="T9" fmla="*/ 29 h 50"/>
                            <a:gd name="T10" fmla="*/ 10 w 43"/>
                            <a:gd name="T11" fmla="*/ 29 h 50"/>
                            <a:gd name="T12" fmla="*/ 7 w 43"/>
                            <a:gd name="T13" fmla="*/ 27 h 50"/>
                            <a:gd name="T14" fmla="*/ 6 w 43"/>
                            <a:gd name="T15" fmla="*/ 23 h 50"/>
                            <a:gd name="T16" fmla="*/ 9 w 43"/>
                            <a:gd name="T17" fmla="*/ 6 h 50"/>
                            <a:gd name="T18" fmla="*/ 11 w 43"/>
                            <a:gd name="T19" fmla="*/ 2 h 50"/>
                            <a:gd name="T20" fmla="*/ 16 w 43"/>
                            <a:gd name="T21" fmla="*/ 0 h 50"/>
                            <a:gd name="T22" fmla="*/ 43 w 43"/>
                            <a:gd name="T23" fmla="*/ 0 h 50"/>
                            <a:gd name="T24" fmla="*/ 37 w 43"/>
                            <a:gd name="T25" fmla="*/ 8 h 50"/>
                            <a:gd name="T26" fmla="*/ 20 w 43"/>
                            <a:gd name="T27" fmla="*/ 8 h 50"/>
                            <a:gd name="T28" fmla="*/ 17 w 43"/>
                            <a:gd name="T29" fmla="*/ 21 h 50"/>
                            <a:gd name="T30" fmla="*/ 32 w 43"/>
                            <a:gd name="T31" fmla="*/ 21 h 50"/>
                            <a:gd name="T32" fmla="*/ 36 w 43"/>
                            <a:gd name="T33" fmla="*/ 22 h 50"/>
                            <a:gd name="T34" fmla="*/ 37 w 43"/>
                            <a:gd name="T35" fmla="*/ 27 h 50"/>
                            <a:gd name="T36" fmla="*/ 34 w 43"/>
                            <a:gd name="T37" fmla="*/ 44 h 50"/>
                            <a:gd name="T38" fmla="*/ 32 w 43"/>
                            <a:gd name="T39" fmla="*/ 48 h 50"/>
                            <a:gd name="T40" fmla="*/ 27 w 43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3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29"/>
                                <a:pt x="8" y="28"/>
                                <a:pt x="7" y="27"/>
                              </a:cubicBezTo>
                              <a:cubicBezTo>
                                <a:pt x="6" y="26"/>
                                <a:pt x="5" y="25"/>
                                <a:pt x="6" y="23"/>
                              </a:cubicBezTo>
                              <a:cubicBezTo>
                                <a:pt x="9" y="6"/>
                                <a:pt x="9" y="6"/>
                                <a:pt x="9" y="6"/>
                              </a:cubicBezTo>
                              <a:cubicBezTo>
                                <a:pt x="9" y="4"/>
                                <a:pt x="10" y="3"/>
                                <a:pt x="11" y="2"/>
                              </a:cubicBezTo>
                              <a:cubicBezTo>
                                <a:pt x="12" y="0"/>
                                <a:pt x="14" y="0"/>
                                <a:pt x="16" y="0"/>
                              </a:cubicBez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20" y="8"/>
                                <a:pt x="20" y="8"/>
                                <a:pt x="20" y="8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4" y="21"/>
                                <a:pt x="35" y="21"/>
                                <a:pt x="36" y="22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4" y="46"/>
                                <a:pt x="33" y="47"/>
                                <a:pt x="32" y="48"/>
                              </a:cubicBezTo>
                              <a:cubicBezTo>
                                <a:pt x="30" y="49"/>
                                <a:pt x="29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" name="Freeform 64"/>
                      <wps:cNvSpPr>
                        <a:spLocks/>
                      </wps:cNvSpPr>
                      <wps:spPr bwMode="auto">
                        <a:xfrm>
                          <a:off x="252" y="211"/>
                          <a:ext cx="197" cy="230"/>
                        </a:xfrm>
                        <a:custGeom>
                          <a:avLst/>
                          <a:gdLst>
                            <a:gd name="T0" fmla="*/ 99 w 197"/>
                            <a:gd name="T1" fmla="*/ 230 h 230"/>
                            <a:gd name="T2" fmla="*/ 117 w 197"/>
                            <a:gd name="T3" fmla="*/ 133 h 230"/>
                            <a:gd name="T4" fmla="*/ 75 w 197"/>
                            <a:gd name="T5" fmla="*/ 133 h 230"/>
                            <a:gd name="T6" fmla="*/ 57 w 197"/>
                            <a:gd name="T7" fmla="*/ 230 h 230"/>
                            <a:gd name="T8" fmla="*/ 0 w 197"/>
                            <a:gd name="T9" fmla="*/ 230 h 230"/>
                            <a:gd name="T10" fmla="*/ 43 w 197"/>
                            <a:gd name="T11" fmla="*/ 0 h 230"/>
                            <a:gd name="T12" fmla="*/ 99 w 197"/>
                            <a:gd name="T13" fmla="*/ 0 h 230"/>
                            <a:gd name="T14" fmla="*/ 80 w 197"/>
                            <a:gd name="T15" fmla="*/ 97 h 230"/>
                            <a:gd name="T16" fmla="*/ 127 w 197"/>
                            <a:gd name="T17" fmla="*/ 97 h 230"/>
                            <a:gd name="T18" fmla="*/ 141 w 197"/>
                            <a:gd name="T19" fmla="*/ 0 h 230"/>
                            <a:gd name="T20" fmla="*/ 197 w 197"/>
                            <a:gd name="T21" fmla="*/ 0 h 230"/>
                            <a:gd name="T22" fmla="*/ 155 w 197"/>
                            <a:gd name="T23" fmla="*/ 230 h 230"/>
                            <a:gd name="T24" fmla="*/ 99 w 197"/>
                            <a:gd name="T25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97" h="230">
                              <a:moveTo>
                                <a:pt x="99" y="230"/>
                              </a:moveTo>
                              <a:lnTo>
                                <a:pt x="117" y="133"/>
                              </a:lnTo>
                              <a:lnTo>
                                <a:pt x="75" y="133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43" y="0"/>
                              </a:lnTo>
                              <a:lnTo>
                                <a:pt x="99" y="0"/>
                              </a:lnTo>
                              <a:lnTo>
                                <a:pt x="80" y="97"/>
                              </a:lnTo>
                              <a:lnTo>
                                <a:pt x="127" y="97"/>
                              </a:lnTo>
                              <a:lnTo>
                                <a:pt x="141" y="0"/>
                              </a:lnTo>
                              <a:lnTo>
                                <a:pt x="197" y="0"/>
                              </a:lnTo>
                              <a:lnTo>
                                <a:pt x="155" y="230"/>
                              </a:lnTo>
                              <a:lnTo>
                                <a:pt x="99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8" name="Freeform 65"/>
                      <wps:cNvSpPr>
                        <a:spLocks/>
                      </wps:cNvSpPr>
                      <wps:spPr bwMode="auto">
                        <a:xfrm>
                          <a:off x="421" y="211"/>
                          <a:ext cx="187" cy="230"/>
                        </a:xfrm>
                        <a:custGeom>
                          <a:avLst/>
                          <a:gdLst>
                            <a:gd name="T0" fmla="*/ 70 w 187"/>
                            <a:gd name="T1" fmla="*/ 230 h 230"/>
                            <a:gd name="T2" fmla="*/ 98 w 187"/>
                            <a:gd name="T3" fmla="*/ 193 h 230"/>
                            <a:gd name="T4" fmla="*/ 126 w 187"/>
                            <a:gd name="T5" fmla="*/ 193 h 230"/>
                            <a:gd name="T6" fmla="*/ 117 w 187"/>
                            <a:gd name="T7" fmla="*/ 97 h 230"/>
                            <a:gd name="T8" fmla="*/ 56 w 187"/>
                            <a:gd name="T9" fmla="*/ 230 h 230"/>
                            <a:gd name="T10" fmla="*/ 0 w 187"/>
                            <a:gd name="T11" fmla="*/ 230 h 230"/>
                            <a:gd name="T12" fmla="*/ 107 w 187"/>
                            <a:gd name="T13" fmla="*/ 0 h 230"/>
                            <a:gd name="T14" fmla="*/ 163 w 187"/>
                            <a:gd name="T15" fmla="*/ 0 h 230"/>
                            <a:gd name="T16" fmla="*/ 187 w 187"/>
                            <a:gd name="T17" fmla="*/ 230 h 230"/>
                            <a:gd name="T18" fmla="*/ 70 w 187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230">
                              <a:moveTo>
                                <a:pt x="70" y="230"/>
                              </a:moveTo>
                              <a:lnTo>
                                <a:pt x="98" y="193"/>
                              </a:lnTo>
                              <a:lnTo>
                                <a:pt x="126" y="193"/>
                              </a:lnTo>
                              <a:lnTo>
                                <a:pt x="117" y="97"/>
                              </a:lnTo>
                              <a:lnTo>
                                <a:pt x="56" y="230"/>
                              </a:lnTo>
                              <a:lnTo>
                                <a:pt x="0" y="230"/>
                              </a:lnTo>
                              <a:lnTo>
                                <a:pt x="107" y="0"/>
                              </a:lnTo>
                              <a:lnTo>
                                <a:pt x="163" y="0"/>
                              </a:lnTo>
                              <a:lnTo>
                                <a:pt x="187" y="230"/>
                              </a:lnTo>
                              <a:lnTo>
                                <a:pt x="70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Freeform 66"/>
                      <wps:cNvSpPr>
                        <a:spLocks/>
                      </wps:cNvSpPr>
                      <wps:spPr bwMode="auto">
                        <a:xfrm>
                          <a:off x="626" y="211"/>
                          <a:ext cx="187" cy="230"/>
                        </a:xfrm>
                        <a:custGeom>
                          <a:avLst/>
                          <a:gdLst>
                            <a:gd name="T0" fmla="*/ 21 w 40"/>
                            <a:gd name="T1" fmla="*/ 50 h 50"/>
                            <a:gd name="T2" fmla="*/ 28 w 40"/>
                            <a:gd name="T3" fmla="*/ 8 h 50"/>
                            <a:gd name="T4" fmla="*/ 18 w 40"/>
                            <a:gd name="T5" fmla="*/ 8 h 50"/>
                            <a:gd name="T6" fmla="*/ 11 w 40"/>
                            <a:gd name="T7" fmla="*/ 50 h 50"/>
                            <a:gd name="T8" fmla="*/ 0 w 40"/>
                            <a:gd name="T9" fmla="*/ 50 h 50"/>
                            <a:gd name="T10" fmla="*/ 8 w 40"/>
                            <a:gd name="T11" fmla="*/ 0 h 50"/>
                            <a:gd name="T12" fmla="*/ 35 w 40"/>
                            <a:gd name="T13" fmla="*/ 0 h 50"/>
                            <a:gd name="T14" fmla="*/ 39 w 40"/>
                            <a:gd name="T15" fmla="*/ 2 h 50"/>
                            <a:gd name="T16" fmla="*/ 40 w 40"/>
                            <a:gd name="T17" fmla="*/ 6 h 50"/>
                            <a:gd name="T18" fmla="*/ 32 w 40"/>
                            <a:gd name="T19" fmla="*/ 50 h 50"/>
                            <a:gd name="T20" fmla="*/ 21 w 40"/>
                            <a:gd name="T2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21" y="50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8" y="8"/>
                                <a:pt x="18" y="8"/>
                                <a:pt x="18" y="8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6" y="0"/>
                                <a:pt x="38" y="0"/>
                                <a:pt x="39" y="2"/>
                              </a:cubicBezTo>
                              <a:cubicBezTo>
                                <a:pt x="40" y="3"/>
                                <a:pt x="40" y="4"/>
                                <a:pt x="40" y="6"/>
                              </a:cubicBezTo>
                              <a:cubicBezTo>
                                <a:pt x="32" y="50"/>
                                <a:pt x="32" y="50"/>
                                <a:pt x="32" y="50"/>
                              </a:cubicBezTo>
                              <a:lnTo>
                                <a:pt x="21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Freeform 67"/>
                      <wps:cNvSpPr>
                        <a:spLocks noEditPoints="1"/>
                      </wps:cNvSpPr>
                      <wps:spPr bwMode="auto">
                        <a:xfrm>
                          <a:off x="804" y="211"/>
                          <a:ext cx="187" cy="230"/>
                        </a:xfrm>
                        <a:custGeom>
                          <a:avLst/>
                          <a:gdLst>
                            <a:gd name="T0" fmla="*/ 14 w 40"/>
                            <a:gd name="T1" fmla="*/ 50 h 50"/>
                            <a:gd name="T2" fmla="*/ 0 w 40"/>
                            <a:gd name="T3" fmla="*/ 50 h 50"/>
                            <a:gd name="T4" fmla="*/ 9 w 40"/>
                            <a:gd name="T5" fmla="*/ 0 h 50"/>
                            <a:gd name="T6" fmla="*/ 33 w 40"/>
                            <a:gd name="T7" fmla="*/ 0 h 50"/>
                            <a:gd name="T8" fmla="*/ 38 w 40"/>
                            <a:gd name="T9" fmla="*/ 2 h 50"/>
                            <a:gd name="T10" fmla="*/ 40 w 40"/>
                            <a:gd name="T11" fmla="*/ 8 h 50"/>
                            <a:gd name="T12" fmla="*/ 35 w 40"/>
                            <a:gd name="T13" fmla="*/ 33 h 50"/>
                            <a:gd name="T14" fmla="*/ 14 w 40"/>
                            <a:gd name="T15" fmla="*/ 50 h 50"/>
                            <a:gd name="T16" fmla="*/ 24 w 40"/>
                            <a:gd name="T17" fmla="*/ 31 h 50"/>
                            <a:gd name="T18" fmla="*/ 28 w 40"/>
                            <a:gd name="T19" fmla="*/ 8 h 50"/>
                            <a:gd name="T20" fmla="*/ 19 w 40"/>
                            <a:gd name="T21" fmla="*/ 8 h 50"/>
                            <a:gd name="T22" fmla="*/ 12 w 40"/>
                            <a:gd name="T23" fmla="*/ 41 h 50"/>
                            <a:gd name="T24" fmla="*/ 15 w 40"/>
                            <a:gd name="T25" fmla="*/ 41 h 50"/>
                            <a:gd name="T26" fmla="*/ 21 w 40"/>
                            <a:gd name="T27" fmla="*/ 37 h 50"/>
                            <a:gd name="T28" fmla="*/ 24 w 40"/>
                            <a:gd name="T29" fmla="*/ 3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14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4" y="0"/>
                                <a:pt x="37" y="0"/>
                                <a:pt x="38" y="2"/>
                              </a:cubicBezTo>
                              <a:cubicBezTo>
                                <a:pt x="39" y="4"/>
                                <a:pt x="40" y="6"/>
                                <a:pt x="40" y="8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34" y="41"/>
                                <a:pt x="27" y="50"/>
                                <a:pt x="14" y="50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5" y="41"/>
                                <a:pt x="15" y="41"/>
                                <a:pt x="15" y="41"/>
                              </a:cubicBezTo>
                              <a:cubicBezTo>
                                <a:pt x="15" y="41"/>
                                <a:pt x="18" y="40"/>
                                <a:pt x="21" y="37"/>
                              </a:cubicBezTo>
                              <a:cubicBezTo>
                                <a:pt x="24" y="34"/>
                                <a:pt x="24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" name="Freeform 68"/>
                      <wps:cNvSpPr>
                        <a:spLocks/>
                      </wps:cNvSpPr>
                      <wps:spPr bwMode="auto">
                        <a:xfrm>
                          <a:off x="967" y="211"/>
                          <a:ext cx="183" cy="230"/>
                        </a:xfrm>
                        <a:custGeom>
                          <a:avLst/>
                          <a:gdLst>
                            <a:gd name="T0" fmla="*/ 71 w 183"/>
                            <a:gd name="T1" fmla="*/ 230 h 230"/>
                            <a:gd name="T2" fmla="*/ 94 w 183"/>
                            <a:gd name="T3" fmla="*/ 193 h 230"/>
                            <a:gd name="T4" fmla="*/ 122 w 183"/>
                            <a:gd name="T5" fmla="*/ 193 h 230"/>
                            <a:gd name="T6" fmla="*/ 117 w 183"/>
                            <a:gd name="T7" fmla="*/ 97 h 230"/>
                            <a:gd name="T8" fmla="*/ 57 w 183"/>
                            <a:gd name="T9" fmla="*/ 230 h 230"/>
                            <a:gd name="T10" fmla="*/ 0 w 183"/>
                            <a:gd name="T11" fmla="*/ 230 h 230"/>
                            <a:gd name="T12" fmla="*/ 108 w 183"/>
                            <a:gd name="T13" fmla="*/ 0 h 230"/>
                            <a:gd name="T14" fmla="*/ 159 w 183"/>
                            <a:gd name="T15" fmla="*/ 0 h 230"/>
                            <a:gd name="T16" fmla="*/ 183 w 183"/>
                            <a:gd name="T17" fmla="*/ 230 h 230"/>
                            <a:gd name="T18" fmla="*/ 71 w 183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3" h="230">
                              <a:moveTo>
                                <a:pt x="71" y="230"/>
                              </a:moveTo>
                              <a:lnTo>
                                <a:pt x="94" y="193"/>
                              </a:lnTo>
                              <a:lnTo>
                                <a:pt x="122" y="193"/>
                              </a:lnTo>
                              <a:lnTo>
                                <a:pt x="117" y="97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108" y="0"/>
                              </a:lnTo>
                              <a:lnTo>
                                <a:pt x="159" y="0"/>
                              </a:lnTo>
                              <a:lnTo>
                                <a:pt x="183" y="230"/>
                              </a:lnTo>
                              <a:lnTo>
                                <a:pt x="71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" name="Freeform 69"/>
                      <wps:cNvSpPr>
                        <a:spLocks/>
                      </wps:cNvSpPr>
                      <wps:spPr bwMode="auto">
                        <a:xfrm>
                          <a:off x="1912" y="221"/>
                          <a:ext cx="182" cy="229"/>
                        </a:xfrm>
                        <a:custGeom>
                          <a:avLst/>
                          <a:gdLst>
                            <a:gd name="T0" fmla="*/ 65 w 182"/>
                            <a:gd name="T1" fmla="*/ 229 h 229"/>
                            <a:gd name="T2" fmla="*/ 93 w 182"/>
                            <a:gd name="T3" fmla="*/ 192 h 229"/>
                            <a:gd name="T4" fmla="*/ 121 w 182"/>
                            <a:gd name="T5" fmla="*/ 192 h 229"/>
                            <a:gd name="T6" fmla="*/ 112 w 182"/>
                            <a:gd name="T7" fmla="*/ 96 h 229"/>
                            <a:gd name="T8" fmla="*/ 56 w 182"/>
                            <a:gd name="T9" fmla="*/ 229 h 229"/>
                            <a:gd name="T10" fmla="*/ 0 w 182"/>
                            <a:gd name="T11" fmla="*/ 229 h 229"/>
                            <a:gd name="T12" fmla="*/ 102 w 182"/>
                            <a:gd name="T13" fmla="*/ 0 h 229"/>
                            <a:gd name="T14" fmla="*/ 158 w 182"/>
                            <a:gd name="T15" fmla="*/ 0 h 229"/>
                            <a:gd name="T16" fmla="*/ 182 w 182"/>
                            <a:gd name="T17" fmla="*/ 229 h 229"/>
                            <a:gd name="T18" fmla="*/ 65 w 182"/>
                            <a:gd name="T19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2" h="229">
                              <a:moveTo>
                                <a:pt x="65" y="229"/>
                              </a:moveTo>
                              <a:lnTo>
                                <a:pt x="93" y="192"/>
                              </a:lnTo>
                              <a:lnTo>
                                <a:pt x="121" y="192"/>
                              </a:lnTo>
                              <a:lnTo>
                                <a:pt x="112" y="96"/>
                              </a:lnTo>
                              <a:lnTo>
                                <a:pt x="56" y="229"/>
                              </a:lnTo>
                              <a:lnTo>
                                <a:pt x="0" y="229"/>
                              </a:lnTo>
                              <a:lnTo>
                                <a:pt x="102" y="0"/>
                              </a:lnTo>
                              <a:lnTo>
                                <a:pt x="158" y="0"/>
                              </a:lnTo>
                              <a:lnTo>
                                <a:pt x="182" y="229"/>
                              </a:lnTo>
                              <a:lnTo>
                                <a:pt x="65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Freeform 70"/>
                      <wps:cNvSpPr>
                        <a:spLocks/>
                      </wps:cNvSpPr>
                      <wps:spPr bwMode="auto">
                        <a:xfrm>
                          <a:off x="2112" y="221"/>
                          <a:ext cx="258" cy="229"/>
                        </a:xfrm>
                        <a:custGeom>
                          <a:avLst/>
                          <a:gdLst>
                            <a:gd name="T0" fmla="*/ 36 w 55"/>
                            <a:gd name="T1" fmla="*/ 50 h 50"/>
                            <a:gd name="T2" fmla="*/ 43 w 55"/>
                            <a:gd name="T3" fmla="*/ 9 h 50"/>
                            <a:gd name="T4" fmla="*/ 36 w 55"/>
                            <a:gd name="T5" fmla="*/ 9 h 50"/>
                            <a:gd name="T6" fmla="*/ 29 w 55"/>
                            <a:gd name="T7" fmla="*/ 50 h 50"/>
                            <a:gd name="T8" fmla="*/ 18 w 55"/>
                            <a:gd name="T9" fmla="*/ 50 h 50"/>
                            <a:gd name="T10" fmla="*/ 25 w 55"/>
                            <a:gd name="T11" fmla="*/ 9 h 50"/>
                            <a:gd name="T12" fmla="*/ 18 w 55"/>
                            <a:gd name="T13" fmla="*/ 9 h 50"/>
                            <a:gd name="T14" fmla="*/ 11 w 55"/>
                            <a:gd name="T15" fmla="*/ 50 h 50"/>
                            <a:gd name="T16" fmla="*/ 0 w 55"/>
                            <a:gd name="T17" fmla="*/ 50 h 50"/>
                            <a:gd name="T18" fmla="*/ 9 w 55"/>
                            <a:gd name="T19" fmla="*/ 0 h 50"/>
                            <a:gd name="T20" fmla="*/ 50 w 55"/>
                            <a:gd name="T21" fmla="*/ 0 h 50"/>
                            <a:gd name="T22" fmla="*/ 54 w 55"/>
                            <a:gd name="T23" fmla="*/ 2 h 50"/>
                            <a:gd name="T24" fmla="*/ 55 w 55"/>
                            <a:gd name="T25" fmla="*/ 6 h 50"/>
                            <a:gd name="T26" fmla="*/ 47 w 55"/>
                            <a:gd name="T27" fmla="*/ 50 h 50"/>
                            <a:gd name="T28" fmla="*/ 36 w 55"/>
                            <a:gd name="T2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5" h="50">
                              <a:moveTo>
                                <a:pt x="36" y="50"/>
                              </a:move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29" y="50"/>
                                <a:pt x="29" y="50"/>
                                <a:pt x="29" y="50"/>
                              </a:cubicBezTo>
                              <a:cubicBezTo>
                                <a:pt x="18" y="50"/>
                                <a:pt x="18" y="50"/>
                                <a:pt x="18" y="50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51" y="0"/>
                                <a:pt x="53" y="1"/>
                                <a:pt x="54" y="2"/>
                              </a:cubicBezTo>
                              <a:cubicBezTo>
                                <a:pt x="55" y="3"/>
                                <a:pt x="55" y="5"/>
                                <a:pt x="55" y="6"/>
                              </a:cubicBezTo>
                              <a:cubicBezTo>
                                <a:pt x="47" y="50"/>
                                <a:pt x="47" y="50"/>
                                <a:pt x="47" y="50"/>
                              </a:cubicBezTo>
                              <a:lnTo>
                                <a:pt x="3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4" name="Freeform 71"/>
                      <wps:cNvSpPr>
                        <a:spLocks/>
                      </wps:cNvSpPr>
                      <wps:spPr bwMode="auto">
                        <a:xfrm>
                          <a:off x="2355" y="221"/>
                          <a:ext cx="183" cy="229"/>
                        </a:xfrm>
                        <a:custGeom>
                          <a:avLst/>
                          <a:gdLst>
                            <a:gd name="T0" fmla="*/ 122 w 183"/>
                            <a:gd name="T1" fmla="*/ 229 h 229"/>
                            <a:gd name="T2" fmla="*/ 0 w 183"/>
                            <a:gd name="T3" fmla="*/ 229 h 229"/>
                            <a:gd name="T4" fmla="*/ 43 w 183"/>
                            <a:gd name="T5" fmla="*/ 0 h 229"/>
                            <a:gd name="T6" fmla="*/ 183 w 183"/>
                            <a:gd name="T7" fmla="*/ 0 h 229"/>
                            <a:gd name="T8" fmla="*/ 155 w 183"/>
                            <a:gd name="T9" fmla="*/ 41 h 229"/>
                            <a:gd name="T10" fmla="*/ 89 w 183"/>
                            <a:gd name="T11" fmla="*/ 41 h 229"/>
                            <a:gd name="T12" fmla="*/ 75 w 183"/>
                            <a:gd name="T13" fmla="*/ 96 h 229"/>
                            <a:gd name="T14" fmla="*/ 136 w 183"/>
                            <a:gd name="T15" fmla="*/ 96 h 229"/>
                            <a:gd name="T16" fmla="*/ 108 w 183"/>
                            <a:gd name="T17" fmla="*/ 133 h 229"/>
                            <a:gd name="T18" fmla="*/ 71 w 183"/>
                            <a:gd name="T19" fmla="*/ 133 h 229"/>
                            <a:gd name="T20" fmla="*/ 61 w 183"/>
                            <a:gd name="T21" fmla="*/ 192 h 229"/>
                            <a:gd name="T22" fmla="*/ 145 w 183"/>
                            <a:gd name="T23" fmla="*/ 192 h 229"/>
                            <a:gd name="T24" fmla="*/ 122 w 183"/>
                            <a:gd name="T25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3" h="229">
                              <a:moveTo>
                                <a:pt x="122" y="229"/>
                              </a:moveTo>
                              <a:lnTo>
                                <a:pt x="0" y="229"/>
                              </a:lnTo>
                              <a:lnTo>
                                <a:pt x="43" y="0"/>
                              </a:lnTo>
                              <a:lnTo>
                                <a:pt x="183" y="0"/>
                              </a:lnTo>
                              <a:lnTo>
                                <a:pt x="155" y="41"/>
                              </a:lnTo>
                              <a:lnTo>
                                <a:pt x="89" y="41"/>
                              </a:lnTo>
                              <a:lnTo>
                                <a:pt x="75" y="96"/>
                              </a:lnTo>
                              <a:lnTo>
                                <a:pt x="136" y="96"/>
                              </a:lnTo>
                              <a:lnTo>
                                <a:pt x="108" y="133"/>
                              </a:lnTo>
                              <a:lnTo>
                                <a:pt x="71" y="133"/>
                              </a:lnTo>
                              <a:lnTo>
                                <a:pt x="61" y="192"/>
                              </a:lnTo>
                              <a:lnTo>
                                <a:pt x="145" y="192"/>
                              </a:lnTo>
                              <a:lnTo>
                                <a:pt x="122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" name="Freeform 72"/>
                      <wps:cNvSpPr>
                        <a:spLocks/>
                      </wps:cNvSpPr>
                      <wps:spPr bwMode="auto">
                        <a:xfrm>
                          <a:off x="2510" y="221"/>
                          <a:ext cx="196" cy="229"/>
                        </a:xfrm>
                        <a:custGeom>
                          <a:avLst/>
                          <a:gdLst>
                            <a:gd name="T0" fmla="*/ 27 w 42"/>
                            <a:gd name="T1" fmla="*/ 50 h 50"/>
                            <a:gd name="T2" fmla="*/ 0 w 42"/>
                            <a:gd name="T3" fmla="*/ 50 h 50"/>
                            <a:gd name="T4" fmla="*/ 5 w 42"/>
                            <a:gd name="T5" fmla="*/ 42 h 50"/>
                            <a:gd name="T6" fmla="*/ 23 w 42"/>
                            <a:gd name="T7" fmla="*/ 42 h 50"/>
                            <a:gd name="T8" fmla="*/ 25 w 42"/>
                            <a:gd name="T9" fmla="*/ 29 h 50"/>
                            <a:gd name="T10" fmla="*/ 10 w 42"/>
                            <a:gd name="T11" fmla="*/ 29 h 50"/>
                            <a:gd name="T12" fmla="*/ 6 w 42"/>
                            <a:gd name="T13" fmla="*/ 28 h 50"/>
                            <a:gd name="T14" fmla="*/ 5 w 42"/>
                            <a:gd name="T15" fmla="*/ 23 h 50"/>
                            <a:gd name="T16" fmla="*/ 8 w 42"/>
                            <a:gd name="T17" fmla="*/ 6 h 50"/>
                            <a:gd name="T18" fmla="*/ 11 w 42"/>
                            <a:gd name="T19" fmla="*/ 2 h 50"/>
                            <a:gd name="T20" fmla="*/ 15 w 42"/>
                            <a:gd name="T21" fmla="*/ 0 h 50"/>
                            <a:gd name="T22" fmla="*/ 42 w 42"/>
                            <a:gd name="T23" fmla="*/ 0 h 50"/>
                            <a:gd name="T24" fmla="*/ 36 w 42"/>
                            <a:gd name="T25" fmla="*/ 9 h 50"/>
                            <a:gd name="T26" fmla="*/ 19 w 42"/>
                            <a:gd name="T27" fmla="*/ 9 h 50"/>
                            <a:gd name="T28" fmla="*/ 17 w 42"/>
                            <a:gd name="T29" fmla="*/ 21 h 50"/>
                            <a:gd name="T30" fmla="*/ 32 w 42"/>
                            <a:gd name="T31" fmla="*/ 21 h 50"/>
                            <a:gd name="T32" fmla="*/ 36 w 42"/>
                            <a:gd name="T33" fmla="*/ 23 h 50"/>
                            <a:gd name="T34" fmla="*/ 37 w 42"/>
                            <a:gd name="T35" fmla="*/ 27 h 50"/>
                            <a:gd name="T36" fmla="*/ 34 w 42"/>
                            <a:gd name="T37" fmla="*/ 44 h 50"/>
                            <a:gd name="T38" fmla="*/ 31 w 42"/>
                            <a:gd name="T39" fmla="*/ 49 h 50"/>
                            <a:gd name="T40" fmla="*/ 27 w 42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2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8" y="29"/>
                                <a:pt x="7" y="29"/>
                                <a:pt x="6" y="28"/>
                              </a:cubicBezTo>
                              <a:cubicBezTo>
                                <a:pt x="5" y="27"/>
                                <a:pt x="5" y="25"/>
                                <a:pt x="5" y="23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5"/>
                                <a:pt x="9" y="3"/>
                                <a:pt x="11" y="2"/>
                              </a:cubicBezTo>
                              <a:cubicBezTo>
                                <a:pt x="12" y="1"/>
                                <a:pt x="13" y="0"/>
                                <a:pt x="15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2"/>
                                <a:pt x="36" y="23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3" y="46"/>
                                <a:pt x="32" y="47"/>
                                <a:pt x="31" y="49"/>
                              </a:cubicBezTo>
                              <a:cubicBezTo>
                                <a:pt x="30" y="50"/>
                                <a:pt x="28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6" name="Freeform 73"/>
                      <wps:cNvSpPr>
                        <a:spLocks/>
                      </wps:cNvSpPr>
                      <wps:spPr bwMode="auto">
                        <a:xfrm>
                          <a:off x="1337" y="78"/>
                          <a:ext cx="495" cy="487"/>
                        </a:xfrm>
                        <a:custGeom>
                          <a:avLst/>
                          <a:gdLst>
                            <a:gd name="T0" fmla="*/ 86 w 106"/>
                            <a:gd name="T1" fmla="*/ 56 h 106"/>
                            <a:gd name="T2" fmla="*/ 86 w 106"/>
                            <a:gd name="T3" fmla="*/ 57 h 106"/>
                            <a:gd name="T4" fmla="*/ 53 w 106"/>
                            <a:gd name="T5" fmla="*/ 85 h 106"/>
                            <a:gd name="T6" fmla="*/ 30 w 106"/>
                            <a:gd name="T7" fmla="*/ 76 h 106"/>
                            <a:gd name="T8" fmla="*/ 20 w 106"/>
                            <a:gd name="T9" fmla="*/ 53 h 106"/>
                            <a:gd name="T10" fmla="*/ 30 w 106"/>
                            <a:gd name="T11" fmla="*/ 30 h 106"/>
                            <a:gd name="T12" fmla="*/ 53 w 106"/>
                            <a:gd name="T13" fmla="*/ 20 h 106"/>
                            <a:gd name="T14" fmla="*/ 79 w 106"/>
                            <a:gd name="T15" fmla="*/ 33 h 106"/>
                            <a:gd name="T16" fmla="*/ 88 w 106"/>
                            <a:gd name="T17" fmla="*/ 38 h 106"/>
                            <a:gd name="T18" fmla="*/ 98 w 106"/>
                            <a:gd name="T19" fmla="*/ 27 h 106"/>
                            <a:gd name="T20" fmla="*/ 96 w 106"/>
                            <a:gd name="T21" fmla="*/ 22 h 106"/>
                            <a:gd name="T22" fmla="*/ 96 w 106"/>
                            <a:gd name="T23" fmla="*/ 22 h 106"/>
                            <a:gd name="T24" fmla="*/ 96 w 106"/>
                            <a:gd name="T25" fmla="*/ 22 h 106"/>
                            <a:gd name="T26" fmla="*/ 53 w 106"/>
                            <a:gd name="T27" fmla="*/ 0 h 106"/>
                            <a:gd name="T28" fmla="*/ 0 w 106"/>
                            <a:gd name="T29" fmla="*/ 53 h 106"/>
                            <a:gd name="T30" fmla="*/ 53 w 106"/>
                            <a:gd name="T31" fmla="*/ 106 h 106"/>
                            <a:gd name="T32" fmla="*/ 106 w 106"/>
                            <a:gd name="T33" fmla="*/ 57 h 106"/>
                            <a:gd name="T34" fmla="*/ 106 w 106"/>
                            <a:gd name="T35" fmla="*/ 56 h 106"/>
                            <a:gd name="T36" fmla="*/ 86 w 106"/>
                            <a:gd name="T37" fmla="*/ 56 h 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6" h="106">
                              <a:moveTo>
                                <a:pt x="86" y="56"/>
                              </a:moveTo>
                              <a:cubicBezTo>
                                <a:pt x="86" y="57"/>
                                <a:pt x="86" y="57"/>
                                <a:pt x="86" y="57"/>
                              </a:cubicBezTo>
                              <a:cubicBezTo>
                                <a:pt x="84" y="73"/>
                                <a:pt x="70" y="85"/>
                                <a:pt x="53" y="85"/>
                              </a:cubicBezTo>
                              <a:cubicBezTo>
                                <a:pt x="44" y="85"/>
                                <a:pt x="36" y="82"/>
                                <a:pt x="30" y="76"/>
                              </a:cubicBezTo>
                              <a:cubicBezTo>
                                <a:pt x="24" y="70"/>
                                <a:pt x="20" y="62"/>
                                <a:pt x="20" y="53"/>
                              </a:cubicBezTo>
                              <a:cubicBezTo>
                                <a:pt x="20" y="44"/>
                                <a:pt x="24" y="35"/>
                                <a:pt x="30" y="30"/>
                              </a:cubicBezTo>
                              <a:cubicBezTo>
                                <a:pt x="36" y="24"/>
                                <a:pt x="44" y="20"/>
                                <a:pt x="53" y="20"/>
                              </a:cubicBezTo>
                              <a:cubicBezTo>
                                <a:pt x="64" y="20"/>
                                <a:pt x="73" y="25"/>
                                <a:pt x="79" y="33"/>
                              </a:cubicBezTo>
                              <a:cubicBezTo>
                                <a:pt x="81" y="36"/>
                                <a:pt x="84" y="38"/>
                                <a:pt x="88" y="38"/>
                              </a:cubicBezTo>
                              <a:cubicBezTo>
                                <a:pt x="93" y="38"/>
                                <a:pt x="98" y="33"/>
                                <a:pt x="98" y="27"/>
                              </a:cubicBezTo>
                              <a:cubicBezTo>
                                <a:pt x="98" y="26"/>
                                <a:pt x="97" y="24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86" y="8"/>
                                <a:pt x="71" y="0"/>
                                <a:pt x="53" y="0"/>
                              </a:cubicBezTo>
                              <a:cubicBezTo>
                                <a:pt x="24" y="0"/>
                                <a:pt x="0" y="23"/>
                                <a:pt x="0" y="53"/>
                              </a:cubicBezTo>
                              <a:cubicBezTo>
                                <a:pt x="0" y="82"/>
                                <a:pt x="24" y="106"/>
                                <a:pt x="53" y="106"/>
                              </a:cubicBezTo>
                              <a:cubicBezTo>
                                <a:pt x="81" y="106"/>
                                <a:pt x="104" y="84"/>
                                <a:pt x="106" y="57"/>
                              </a:cubicBezTo>
                              <a:cubicBezTo>
                                <a:pt x="106" y="56"/>
                                <a:pt x="106" y="56"/>
                                <a:pt x="106" y="56"/>
                              </a:cubicBezTo>
                              <a:lnTo>
                                <a:pt x="86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" name="Freeform 74"/>
                      <wps:cNvSpPr>
                        <a:spLocks/>
                      </wps:cNvSpPr>
                      <wps:spPr bwMode="auto">
                        <a:xfrm>
                          <a:off x="1524" y="262"/>
                          <a:ext cx="373" cy="115"/>
                        </a:xfrm>
                        <a:custGeom>
                          <a:avLst/>
                          <a:gdLst>
                            <a:gd name="T0" fmla="*/ 71 w 80"/>
                            <a:gd name="T1" fmla="*/ 2 h 25"/>
                            <a:gd name="T2" fmla="*/ 37 w 80"/>
                            <a:gd name="T3" fmla="*/ 2 h 25"/>
                            <a:gd name="T4" fmla="*/ 37 w 80"/>
                            <a:gd name="T5" fmla="*/ 2 h 25"/>
                            <a:gd name="T6" fmla="*/ 25 w 80"/>
                            <a:gd name="T7" fmla="*/ 2 h 25"/>
                            <a:gd name="T8" fmla="*/ 18 w 80"/>
                            <a:gd name="T9" fmla="*/ 1 h 25"/>
                            <a:gd name="T10" fmla="*/ 13 w 80"/>
                            <a:gd name="T11" fmla="*/ 0 h 25"/>
                            <a:gd name="T12" fmla="*/ 0 w 80"/>
                            <a:gd name="T13" fmla="*/ 12 h 25"/>
                            <a:gd name="T14" fmla="*/ 13 w 80"/>
                            <a:gd name="T15" fmla="*/ 25 h 25"/>
                            <a:gd name="T16" fmla="*/ 18 w 80"/>
                            <a:gd name="T17" fmla="*/ 24 h 25"/>
                            <a:gd name="T18" fmla="*/ 25 w 80"/>
                            <a:gd name="T19" fmla="*/ 23 h 25"/>
                            <a:gd name="T20" fmla="*/ 37 w 80"/>
                            <a:gd name="T21" fmla="*/ 23 h 25"/>
                            <a:gd name="T22" fmla="*/ 37 w 80"/>
                            <a:gd name="T23" fmla="*/ 23 h 25"/>
                            <a:gd name="T24" fmla="*/ 71 w 80"/>
                            <a:gd name="T25" fmla="*/ 23 h 25"/>
                            <a:gd name="T26" fmla="*/ 80 w 80"/>
                            <a:gd name="T27" fmla="*/ 12 h 25"/>
                            <a:gd name="T28" fmla="*/ 71 w 80"/>
                            <a:gd name="T29" fmla="*/ 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0" h="25">
                              <a:moveTo>
                                <a:pt x="71" y="2"/>
                              </a:move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5" y="2"/>
                                <a:pt x="21" y="3"/>
                                <a:pt x="18" y="1"/>
                              </a:cubicBezTo>
                              <a:cubicBezTo>
                                <a:pt x="16" y="1"/>
                                <a:pt x="15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2"/>
                              </a:cubicBezTo>
                              <a:cubicBezTo>
                                <a:pt x="0" y="19"/>
                                <a:pt x="6" y="25"/>
                                <a:pt x="13" y="25"/>
                              </a:cubicBezTo>
                              <a:cubicBezTo>
                                <a:pt x="15" y="25"/>
                                <a:pt x="17" y="24"/>
                                <a:pt x="18" y="24"/>
                              </a:cubicBezTo>
                              <a:cubicBezTo>
                                <a:pt x="21" y="22"/>
                                <a:pt x="25" y="23"/>
                                <a:pt x="25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71" y="23"/>
                                <a:pt x="71" y="23"/>
                                <a:pt x="71" y="23"/>
                              </a:cubicBezTo>
                              <a:cubicBezTo>
                                <a:pt x="76" y="22"/>
                                <a:pt x="80" y="18"/>
                                <a:pt x="80" y="12"/>
                              </a:cubicBezTo>
                              <a:cubicBezTo>
                                <a:pt x="80" y="7"/>
                                <a:pt x="76" y="3"/>
                                <a:pt x="71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8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19" y="258"/>
                          <a:ext cx="126" cy="124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09" name="Freeform 76"/>
                      <wps:cNvSpPr>
                        <a:spLocks noEditPoints="1"/>
                      </wps:cNvSpPr>
                      <wps:spPr bwMode="auto">
                        <a:xfrm>
                          <a:off x="1533" y="271"/>
                          <a:ext cx="98" cy="96"/>
                        </a:xfrm>
                        <a:custGeom>
                          <a:avLst/>
                          <a:gdLst>
                            <a:gd name="T0" fmla="*/ 0 w 21"/>
                            <a:gd name="T1" fmla="*/ 11 h 21"/>
                            <a:gd name="T2" fmla="*/ 11 w 21"/>
                            <a:gd name="T3" fmla="*/ 0 h 21"/>
                            <a:gd name="T4" fmla="*/ 11 w 21"/>
                            <a:gd name="T5" fmla="*/ 0 h 21"/>
                            <a:gd name="T6" fmla="*/ 21 w 21"/>
                            <a:gd name="T7" fmla="*/ 11 h 21"/>
                            <a:gd name="T8" fmla="*/ 21 w 21"/>
                            <a:gd name="T9" fmla="*/ 11 h 21"/>
                            <a:gd name="T10" fmla="*/ 11 w 21"/>
                            <a:gd name="T11" fmla="*/ 21 h 21"/>
                            <a:gd name="T12" fmla="*/ 11 w 21"/>
                            <a:gd name="T13" fmla="*/ 21 h 21"/>
                            <a:gd name="T14" fmla="*/ 0 w 21"/>
                            <a:gd name="T15" fmla="*/ 11 h 21"/>
                            <a:gd name="T16" fmla="*/ 2 w 21"/>
                            <a:gd name="T17" fmla="*/ 11 h 21"/>
                            <a:gd name="T18" fmla="*/ 11 w 21"/>
                            <a:gd name="T19" fmla="*/ 19 h 21"/>
                            <a:gd name="T20" fmla="*/ 11 w 21"/>
                            <a:gd name="T21" fmla="*/ 19 h 21"/>
                            <a:gd name="T22" fmla="*/ 19 w 21"/>
                            <a:gd name="T23" fmla="*/ 11 h 21"/>
                            <a:gd name="T24" fmla="*/ 19 w 21"/>
                            <a:gd name="T25" fmla="*/ 11 h 21"/>
                            <a:gd name="T26" fmla="*/ 11 w 21"/>
                            <a:gd name="T27" fmla="*/ 2 h 21"/>
                            <a:gd name="T28" fmla="*/ 11 w 21"/>
                            <a:gd name="T29" fmla="*/ 2 h 21"/>
                            <a:gd name="T30" fmla="*/ 2 w 21"/>
                            <a:gd name="T3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1">
                              <a:moveTo>
                                <a:pt x="0" y="11"/>
                              </a:moveTo>
                              <a:cubicBezTo>
                                <a:pt x="0" y="5"/>
                                <a:pt x="5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6" y="0"/>
                                <a:pt x="21" y="5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6"/>
                                <a:pt x="16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5" y="21"/>
                                <a:pt x="0" y="16"/>
                                <a:pt x="0" y="11"/>
                              </a:cubicBezTo>
                              <a:close/>
                              <a:moveTo>
                                <a:pt x="2" y="11"/>
                              </a:moveTo>
                              <a:cubicBezTo>
                                <a:pt x="2" y="15"/>
                                <a:pt x="6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6" y="19"/>
                                <a:pt x="19" y="15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6"/>
                                <a:pt x="16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6" y="2"/>
                                <a:pt x="2" y="6"/>
                                <a:pt x="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DB9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13" o:spid="_x0000_s1026" style="width:461.95pt;height:33.05pt;mso-position-horizontal-relative:char;mso-position-vertical-relative:line" coordsize="9239,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">
              <v:rect id="AutoShape 42" o:spid="_x0000_s1027" style="position:absolute;width:9239;height:6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xJ8QA&#10;AADbAAAADwAAAGRycy9kb3ducmV2LnhtbESPQWvCQBSE7wX/w/IEL6IbhVZJXUUEMUhBjNbzI/ua&#10;hGbfxuyapP++WxB6HGbmG2a16U0lWmpcaVnBbBqBIM6sLjlXcL3sJ0sQziNrrCyTgh9ysFkPXlYY&#10;a9vxmdrU5yJA2MWooPC+jqV0WUEG3dTWxMH7so1BH2STS91gF+CmkvMoepMGSw4LBda0Kyj7Th9G&#10;QZed2tvl4yBP41ti+Z7cd+nnUanRsN++g/DU+//ws51oBYtX+Ps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ksSfEAAAA2wAAAA8AAAAAAAAAAAAAAAAAmAIAAGRycy9k&#10;b3ducmV2LnhtbFBLBQYAAAAABAAEAPUAAACJAwAAAAA=&#10;" filled="f" stroked="f">
                <o:lock v:ext="edit" aspectratio="t" text="t"/>
              </v:rect>
              <v:shape id="Freeform 43" o:spid="_x0000_s1028" style="position:absolute;left:14;top:578;width:9225;height:83;visibility:visible;mso-wrap-style:square;v-text-anchor:top" coordsize="197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7DWcUA&#10;AADbAAAADwAAAGRycy9kb3ducmV2LnhtbESPT2vCQBTE74V+h+UVeil1YxFjo6v4J0LBi9pcentk&#10;n0kw+zZkVxO/vSsUPA4z8xtmtuhNLa7UusqyguEgAkGcW11xoSD73X5OQDiPrLG2TApu5GAxf32Z&#10;YaJtxwe6Hn0hAoRdggpK75tESpeXZNANbEMcvJNtDfog20LqFrsAN7X8iqKxNFhxWCixoXVJ+fl4&#10;MQq+V+khi7KPP96NUnPabOJ9l+6Uen/rl1MQnnr/DP+3f7SCeAyPL+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sNZxQAAANsAAAAPAAAAAAAAAAAAAAAAAJgCAABkcnMv&#10;ZG93bnJldi54bWxQSwUGAAAAAAQABAD1AAAAigMAAAAA&#10;" path="m1974,18c,18,,18,,18,,18,279,,1015,v736,,959,18,959,18xe" fillcolor="#d2232a" stroked="f">
                <v:path arrowok="t" o:connecttype="custom" o:connectlocs="9225,83;0,83;4743,0;9225,83" o:connectangles="0,0,0,0"/>
              </v:shape>
              <v:shape id="Freeform 44" o:spid="_x0000_s1029" style="position:absolute;left:6851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YDZsUA&#10;AADbAAAADwAAAGRycy9kb3ducmV2LnhtbESPQWvCQBSE70L/w/IKvYhuTGmU6CpFKLQgiGkv3h7Z&#10;ZzY2+zZmt5r217tCweMwM98wi1VvG3GmzteOFUzGCQji0umaKwVfn2+jGQgfkDU2jknBL3lYLR8G&#10;C8y1u/COzkWoRISwz1GBCaHNpfSlIYt+7Fri6B1cZzFE2VVSd3iJcNvINEkyabHmuGCwpbWh8rv4&#10;sQo+TludzmyWmsPLfkPZ8A/Xz0elnh771zmIQH24h//b71rBdAq3L/EH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FgNmxQAAANsAAAAPAAAAAAAAAAAAAAAAAJgCAABkcnMv&#10;ZG93bnJldi54bWxQSwUGAAAAAAQABAD1AAAAigMAAAAA&#10;" path="m4,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l4,xe" fillcolor="#d81f26" stroked="f">
                <v:path arrowok="t" o:connecttype="custom" o:connectlocs="19,0;33,55;42,92;42,92;52,55;70,0;89,0;108,55;117,92;117,92;127,55;141,0;164,0;127,110;108,110;89,60;80,23;80,23;70,60;52,110;33,110;0,0;19,0" o:connectangles="0,0,0,0,0,0,0,0,0,0,0,0,0,0,0,0,0,0,0,0,0,0,0"/>
              </v:shape>
              <v:shape id="Freeform 45" o:spid="_x0000_s1030" style="position:absolute;left:7015;top:289;width:163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mXFMMA&#10;AADbAAAADwAAAGRycy9kb3ducmV2LnhtbERPy2rCQBTdF/yH4QrdFJ2Y0ihpJiJCoQVBfGy6u2Su&#10;mbSZO2lmqqlf7ywKLg/nXSwH24oz9b5xrGA2TUAQV043XCs4Ht4mCxA+IGtsHZOCP/KwLEcPBeba&#10;XXhH532oRQxhn6MCE0KXS+krQxb91HXEkTu53mKIsK+l7vESw20r0yTJpMWGY4PBjtaGqu/9r1Xw&#10;8bPV6cJmqTm9fG4oe7ri+vlLqcfxsHoFEWgId/G/+10rmMex8Uv8AbK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mXFMMAAADbAAAADwAAAAAAAAAAAAAAAACYAgAAZHJzL2Rv&#10;d25yZXYueG1sUEsFBgAAAAAEAAQA9QAAAIgDAAAAAA==&#10;" path="m4,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l4,xe" fillcolor="#d81f26" stroked="f">
                <v:path arrowok="t" o:connecttype="custom" o:connectlocs="19,0;33,55;42,92;42,92;51,55;70,0;88,0;107,55;116,92;116,92;126,55;140,0;163,0;126,110;107,110;88,60;79,23;79,23;70,60;51,110;33,110;0,0;19,0" o:connectangles="0,0,0,0,0,0,0,0,0,0,0,0,0,0,0,0,0,0,0,0,0,0,0"/>
              </v:shape>
              <v:shape id="Freeform 46" o:spid="_x0000_s1031" style="position:absolute;left:7178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Uyj8YA&#10;AADbAAAADwAAAGRycy9kb3ducmV2LnhtbESPQWvCQBSE74X+h+UVvBTdNKVRo6uIILQglFov3h7Z&#10;ZzaafZtmV0399a5Q6HGYmW+Y6byztThT6yvHCl4GCQjiwumKSwXb71V/BMIHZI21Y1LwSx7ms8eH&#10;KebaXfiLzptQighhn6MCE0KTS+kLQxb9wDXE0du71mKIsi2lbvES4baWaZJk0mLFccFgQ0tDxXFz&#10;sgo+fj51OrJZavZvuzVlz1dcvh6U6j11iwmIQF34D/+137WC4RjuX+IPk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Uyj8YAAADbAAAADwAAAAAAAAAAAAAAAACYAgAAZHJz&#10;L2Rvd25yZXYueG1sUEsFBgAAAAAEAAQA9QAAAIsDAAAAAA==&#10;" path="m4,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l4,xe" fillcolor="#d81f26" stroked="f">
                <v:path arrowok="t" o:connecttype="custom" o:connectlocs="19,0;37,55;42,92;42,92;56,55;75,0;89,0;108,55;117,92;117,92;127,55;145,0;164,0;127,110;108,110;89,60;80,23;80,23;70,60;52,110;33,110;0,0;19,0" o:connectangles="0,0,0,0,0,0,0,0,0,0,0,0,0,0,0,0,0,0,0,0,0,0,0"/>
              </v:shape>
              <v:oval id="Oval 47" o:spid="_x0000_s1032" style="position:absolute;left:7351;top:372;width:28;height: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675MIA&#10;AADbAAAADwAAAGRycy9kb3ducmV2LnhtbERPS2rDMBDdF3oHMYFuQiM3UJM6lkMbGuiiJeRzgMGa&#10;2CbWyEiK5dy+WhS6fLx/uZlML0ZyvrOs4GWRgSCure64UXA+7Z5XIHxA1thbJgV38rCpHh9KLLSN&#10;fKDxGBqRQtgXqKANYSik9HVLBv3CDsSJu1hnMCToGqkdxhRuernMslwa7Dg1tDjQtqX6erwZBT8f&#10;/Dm/LF+nOMb99zy+5Vt3y5V6mk3vaxCBpvAv/nN/aQWrtD59ST9AV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3rvkwgAAANsAAAAPAAAAAAAAAAAAAAAAAJgCAABkcnMvZG93&#10;bnJldi54bWxQSwUGAAAAAAQABAD1AAAAhwMAAAAA&#10;" fillcolor="#d81f26" stroked="f"/>
              <v:shape id="Freeform 48" o:spid="_x0000_s1033" style="position:absolute;left:7412;top:289;width:70;height:115;visibility:visible;mso-wrap-style:square;v-text-anchor:top" coordsize="15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1acsIA&#10;AADbAAAADwAAAGRycy9kb3ducmV2LnhtbESP3YrCMBSE7xd8h3AE79bUVUSrqchCxb0RdPcBDs2x&#10;PzYntYm1vv1GELwcZuYbZr3pTS06al1pWcFkHIEgzqwuOVfw95t+LkA4j6yxtkwKHuRgkww+1hhr&#10;e+cjdSefiwBhF6OCwvsmltJlBRl0Y9sQB+9sW4M+yDaXusV7gJtafkXRXBosOSwU2NB3QdnldDMK&#10;qtJe6WCq7idNZ8cdLfkwi6ZKjYb9dgXCU+/f4Vd7rxUsJvD8En6AT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VpywgAAANsAAAAPAAAAAAAAAAAAAAAAAJgCAABkcnMvZG93&#10;bnJldi54bWxQSwUGAAAAAAQABAD1AAAAhwMAAAAA&#10;" path="m1,20v1,,3,1,6,1c10,21,11,20,11,18v,-2,-1,-3,-4,-5c2,12,,10,,7,,3,3,,9,v2,,4,,5,1c13,4,13,4,13,4,13,4,11,3,9,3,6,3,5,4,5,6v,2,1,3,4,4c13,12,15,14,15,17v,5,-3,8,-9,8c4,25,1,24,,23l1,20xe" fillcolor="#d81f26" stroked="f">
                <v:path arrowok="t" o:connecttype="custom" o:connectlocs="5,92;33,97;51,83;33,60;0,32;42,0;65,5;61,18;42,14;23,28;42,46;70,78;28,115;0,106;5,92" o:connectangles="0,0,0,0,0,0,0,0,0,0,0,0,0,0,0"/>
              </v:shape>
              <v:shape id="Freeform 49" o:spid="_x0000_s1034" style="position:absolute;left:7510;top:239;width:98;height:160;visibility:visible;mso-wrap-style:square;v-text-anchor:top" coordsize="21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szMMA&#10;AADbAAAADwAAAGRycy9kb3ducmV2LnhtbESP3WoCMRSE7wu+QziCN0WzChXZGkVLFe2dPw9w2Jxu&#10;tk1Olk10d9/eFIReDjPzDbNcd86KOzWh8qxgOslAEBdeV1wquF524wWIEJE1Ws+koKcA69XgZYm5&#10;9i2f6H6OpUgQDjkqMDHWuZShMOQwTHxNnLxv3ziMSTal1A22Ce6snGXZXDqsOC0YrOnDUPF7vjkF&#10;b7dt/LL718/j/Brsj+mn7b63So2G3eYdRKQu/oef7YNWsJjB35f0A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EszMMAAADbAAAADwAAAAAAAAAAAAAAAACYAgAAZHJzL2Rv&#10;d25yZXYueG1sUEsFBgAAAAAEAAQA9QAAAIgDAAAAAA==&#10;" path="m,c4,,4,,4,v,15,,15,,15c5,15,5,15,5,15v,-1,1,-2,3,-3c9,11,10,11,12,11v3,,9,2,9,10c21,35,21,35,21,35v-5,,-5,,-5,c16,21,16,21,16,21v,-4,-1,-7,-5,-7c8,14,6,16,5,19v-1,,-1,1,-1,2c4,35,4,35,4,35,,35,,35,,35l,xe" fillcolor="#d81f26" stroked="f">
                <v:path arrowok="t" o:connecttype="custom" o:connectlocs="0,0;19,0;19,69;23,69;37,55;56,50;98,96;98,160;75,160;75,96;51,64;23,87;19,96;19,160;0,160;0,0" o:connectangles="0,0,0,0,0,0,0,0,0,0,0,0,0,0,0,0"/>
              </v:shape>
              <v:shape id="Freeform 50" o:spid="_x0000_s1035" style="position:absolute;left:7632;top:289;width:89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fC7MMA&#10;AADbAAAADwAAAGRycy9kb3ducmV2LnhtbESPwWrDMBBE74X8g9hAbrXcpBTXjRJCwNBrnUJy3Fhr&#10;2am1MpYa239fFQo9DjPzhtnuJ9uJOw2+dazgKUlBEFdOt2wUfJ6KxwyED8gaO8ekYCYP+93iYYu5&#10;diN/0L0MRkQI+xwVNCH0uZS+asiiT1xPHL3aDRZDlIOResAxwm0n12n6Ii22HBca7OnYUPVVflsF&#10;vXu+Fmszv56q23wzZ6wvRVsrtVpOhzcQgabwH/5rv2sF2QZ+v8QfIH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fC7MMAAADbAAAADwAAAAAAAAAAAAAAAACYAgAAZHJzL2Rv&#10;d25yZXYueG1sUEsFBgAAAAAEAAQA9QAAAIgDAAAAAA==&#10;" path="m19,18v,2,,4,,6c15,24,15,24,15,24v,-3,,-3,,-3c15,21,15,21,15,21v-2,2,-4,4,-8,4c2,25,,21,,18,,12,5,9,14,9v,-1,,-1,,-1c14,6,14,3,9,3,7,3,4,3,2,5,1,2,1,2,1,2,3,,6,,9,v8,,10,5,10,9l19,18xm14,12c10,12,4,13,4,17v,3,2,4,4,4c11,21,13,19,14,17v,,,-1,,-1l14,12xe" fillcolor="#d81f26" stroked="f">
                <v:path arrowok="t" o:connecttype="custom" o:connectlocs="89,83;89,110;70,110;70,97;70,97;33,115;0,83;66,41;66,37;42,14;9,23;5,9;42,0;89,41;89,83;66,55;19,78;37,97;66,78;66,74;66,55" o:connectangles="0,0,0,0,0,0,0,0,0,0,0,0,0,0,0,0,0,0,0,0,0"/>
                <o:lock v:ext="edit" verticies="t"/>
              </v:shape>
              <v:shape id="Freeform 51" o:spid="_x0000_s1036" style="position:absolute;left:7749;top:289;width:98;height:110;visibility:visible;mso-wrap-style:square;v-text-anchor:top" coordsize="21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dPMsIA&#10;AADbAAAADwAAAGRycy9kb3ducmV2LnhtbESPQWvCQBSE7wX/w/IEb3Wj2CDRVUQp6K2Nen9kn0k0&#10;+17IbjX213cLhR6HmfmGWa5716g7db4WNjAZJ6CIC7E1lwZOx/fXOSgfkC02wmTgSR7Wq8HLEjMr&#10;D/6kex5KFSHsMzRQhdBmWvuiIod+LC1x9C7SOQxRdqW2HT4i3DV6miSpdlhzXKiwpW1FxS3/cgaC&#10;THdvW7l9J4fZOf/QmF6lT40ZDfvNAlSgPvyH/9p7a2A+g98v8Qfo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08ywgAAANsAAAAPAAAAAAAAAAAAAAAAAJgCAABkcnMvZG93&#10;bnJldi54bWxQSwUGAAAAAAQABAD1AAAAhwMAAAAA&#10;" path="m1,7c1,4,1,2,,,4,,4,,4,,5,4,5,4,5,4v,,,,,c6,2,9,,13,v3,,8,2,8,10c21,24,21,24,21,24v-4,,-4,,-4,c17,10,17,10,17,10,17,6,15,3,11,3,8,3,6,5,5,8v,,,1,,2c5,24,5,24,5,24v-4,,-4,,-4,l1,7xe" fillcolor="#d81f26" stroked="f">
                <v:path arrowok="t" o:connecttype="custom" o:connectlocs="5,32;0,0;19,0;23,18;23,18;61,0;98,46;98,110;79,110;79,46;51,14;23,37;23,46;23,110;5,110;5,32" o:connectangles="0,0,0,0,0,0,0,0,0,0,0,0,0,0,0,0"/>
              </v:shape>
              <v:shape id="Freeform 52" o:spid="_x0000_s1037" style="position:absolute;left:7875;top:239;width:103;height:165;visibility:visible;mso-wrap-style:square;v-text-anchor:top" coordsize="22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2s1sUA&#10;AADbAAAADwAAAGRycy9kb3ducmV2LnhtbESPUUvDMBSF3wX/Q7iCby5VULradIh0KgwEu/2Au+ba&#10;dEtuSpNt1V+/CAMfD+ec73DKxeSsONIYes8K7mcZCOLW6547BZv18i4HESKyRuuZFPxQgEV1fVVi&#10;of2Jv+jYxE4kCIcCFZgYh0LK0BpyGGZ+IE7etx8dxiTHTuoRTwnurHzIsifpsOe0YHCgV0Ptvjk4&#10;Bdude9vMm209D7+mfv+sbb5eWaVub6aXZxCRpvgfvrQ/tIL8Ef6+pB8gqzM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XazWxQAAANsAAAAPAAAAAAAAAAAAAAAAAJgCAABkcnMv&#10;ZG93bnJldi54bWxQSwUGAAAAAAQABAD1AAAAigMAAAAA&#10;" path="m22,v,29,,29,,29c22,31,22,33,22,35v-4,,-4,,-4,c18,31,18,31,18,31v,,,,,c17,34,14,36,10,36,4,36,,31,,23,,15,5,11,10,11v4,,7,1,8,3c18,14,18,14,18,14,18,,18,,18,r4,xm18,21v,-1,,-1,,-2c17,16,15,14,11,14v-4,,-7,4,-7,9c4,28,6,32,11,32v3,,6,-2,7,-5c18,26,18,26,18,25r,-4xe" fillcolor="#d81f26" stroked="f">
                <v:path arrowok="t" o:connecttype="custom" o:connectlocs="103,0;103,133;103,160;84,160;84,142;84,142;47,165;0,105;47,50;84,64;84,64;84,0;103,0;84,96;84,87;52,64;19,105;52,147;84,124;84,115;84,96" o:connectangles="0,0,0,0,0,0,0,0,0,0,0,0,0,0,0,0,0,0,0,0,0"/>
                <o:lock v:ext="edit" verticies="t"/>
              </v:shape>
              <v:shape id="Freeform 53" o:spid="_x0000_s1038" style="position:absolute;left:8006;top:289;width:88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BhdMIA&#10;AADbAAAADwAAAGRycy9kb3ducmV2LnhtbESPQWvCQBSE74X+h+UVequbSgmaukoRAl41gh6fuy+b&#10;2OzbkF01+ffdQqHHYWa+YVab0XXiTkNoPSt4n2UgiLU3LVsFx6p8W4AIEdlg55kUTBRgs35+WmFh&#10;/IP3dD9EKxKEQ4EKmhj7QsqgG3IYZr4nTl7tB4cxycFKM+AjwV0n51mWS4ctp4UGe9o2pL8PN6eg&#10;9x+Xcm6nZaWv09WesD6Xba3U68v49Qki0hj/w3/tnVGwyOH3S/o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kGF0wgAAANsAAAAPAAAAAAAAAAAAAAAAAJgCAABkcnMvZG93&#10;bnJldi54bWxQSwUGAAAAAAQABAD1AAAAhwMAAAAA&#10;" path="m18,18v,2,1,4,1,6c15,24,15,24,15,24,14,21,14,21,14,21v,,,,,c13,23,10,25,7,25,2,25,,21,,18,,12,5,9,14,9v,-1,,-1,,-1c14,6,14,3,9,3,6,3,4,3,2,5,1,2,1,2,1,2,3,,6,,9,v8,,9,5,9,9l18,18xm14,12c9,12,4,13,4,17v,3,2,4,4,4c11,21,13,19,14,17v,,,-1,,-1l14,12xe" fillcolor="#d81f26" stroked="f">
                <v:path arrowok="t" o:connecttype="custom" o:connectlocs="83,83;88,110;69,110;65,97;65,97;32,115;0,83;65,41;65,37;42,14;9,23;5,9;42,0;83,41;83,83;65,55;19,78;37,97;65,78;65,74;65,55" o:connectangles="0,0,0,0,0,0,0,0,0,0,0,0,0,0,0,0,0,0,0,0,0"/>
                <o:lock v:ext="edit" verticies="t"/>
              </v:shape>
              <v:shape id="Freeform 54" o:spid="_x0000_s1039" style="position:absolute;left:8118;top:289;width:103;height:156;visibility:visible;mso-wrap-style:square;v-text-anchor:top" coordsize="22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mNzMAA&#10;AADbAAAADwAAAGRycy9kb3ducmV2LnhtbESPwWrDMBBE74X+g9hCbrXcHJLgRDHFJdAeo+QDNtbW&#10;NrVWQlJt9++rQKHHYWbeMId6saOYKMTBsYKXogRB3DozcKfgejk970DEhGxwdEwKfihCfXx8OGBl&#10;3MxnmnTqRIZwrFBBn5KvpIxtTxZj4Txx9j5dsJiyDJ00AecMt6Ncl+VGWhw4L/Toqemp/dLfVoF+&#10;I61vTfChmUs/f7RbY7ug1Opped2DSLSk//Bf+90o2G3h/iX/AHn8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xmNzMAAAADbAAAADwAAAAAAAAAAAAAAAACYAgAAZHJzL2Rvd25y&#10;ZXYueG1sUEsFBgAAAAAEAAQA9QAAAIUDAAAAAA==&#10;" path="m22,21v,5,-1,8,-3,11c16,34,13,34,10,34v-3,,-6,,-8,-2c3,29,3,29,3,29v2,1,4,2,7,2c14,31,18,29,18,23v,-3,,-3,,-3c18,20,18,20,18,20v-2,2,-4,4,-8,4c4,24,,19,,12,,4,5,,11,v4,,6,2,7,4c18,4,18,4,18,4,18,,18,,18,v4,,4,,4,c22,2,22,4,22,7r,14xm18,10v,-1,,-2,-1,-2c17,5,15,3,11,3,7,3,4,6,4,12v,5,3,9,7,9c14,21,16,19,17,16v1,-1,1,-1,1,-2l18,10xe" fillcolor="#d81f26" stroked="f">
                <v:path arrowok="t" o:connecttype="custom" o:connectlocs="103,96;89,147;47,156;9,147;14,133;47,142;84,106;84,92;84,92;47,110;0,55;52,0;84,18;84,18;84,0;103,0;103,32;103,96;84,46;80,37;52,14;19,55;52,96;80,73;84,64;84,46" o:connectangles="0,0,0,0,0,0,0,0,0,0,0,0,0,0,0,0,0,0,0,0,0,0,0,0,0,0"/>
                <o:lock v:ext="edit" verticies="t"/>
              </v:shape>
              <v:shape id="Freeform 55" o:spid="_x0000_s1040" style="position:absolute;left:8244;top:289;width:93;height:115;visibility:visible;mso-wrap-style:square;v-text-anchor:top" coordsize="2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5LMMIA&#10;AADbAAAADwAAAGRycy9kb3ducmV2LnhtbERPz2vCMBS+D/wfwhO8DE3nYJZqFKcbDOalKoi3R/Ns&#10;is1LSaJ2//1yGOz48f1erHrbijv50DhW8DLJQBBXTjdcKzgePsc5iBCRNbaOScEPBVgtB08LLLR7&#10;cEn3faxFCuFQoAITY1dIGSpDFsPEdcSJuzhvMSboa6k9PlK4beU0y96kxYZTg8GONoaq6/5mFey2&#10;3/79eXbWZXl6jZv842o6e1RqNOzXcxCR+vgv/nN/aQV5Gpu+p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TkswwgAAANsAAAAPAAAAAAAAAAAAAAAAAJgCAABkcnMvZG93&#10;bnJldi54bWxQSwUGAAAAAAQABAD1AAAAhwMAAAAA&#10;" path="m19,18v,2,,4,1,6c16,24,16,24,16,24,15,21,15,21,15,21v,,,,,c14,23,11,25,8,25,3,25,,21,,18,,12,6,9,15,9v,-1,,-1,,-1c15,6,14,3,9,3,7,3,5,3,3,5,2,2,2,2,2,2,4,,7,,10,v8,,9,5,9,9l19,18xm15,12c10,12,5,13,5,17v,3,2,4,4,4c12,21,14,19,15,17v,,,-1,,-1l15,12xe" fillcolor="#d81f26" stroked="f">
                <v:path arrowok="t" o:connecttype="custom" o:connectlocs="88,83;93,110;74,110;70,97;70,97;37,115;0,83;70,41;70,37;42,14;14,23;9,9;47,0;88,41;88,83;70,55;23,78;42,97;70,78;70,74;70,55" o:connectangles="0,0,0,0,0,0,0,0,0,0,0,0,0,0,0,0,0,0,0,0,0"/>
                <o:lock v:ext="edit" verticies="t"/>
              </v:shape>
              <v:shape id="Freeform 56" o:spid="_x0000_s1041" style="position:absolute;left:8365;top:289;width:164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BCqMYA&#10;AADbAAAADwAAAGRycy9kb3ducmV2LnhtbESPT2vCQBTE74V+h+UVeim6MaUhRlcpQqEFofjn4u2R&#10;fWZjs29jdqvRT+8WCh6HmfkNM533thEn6nztWMFomIAgLp2uuVKw3XwMchA+IGtsHJOCC3mYzx4f&#10;plhod+YVndahEhHCvkAFJoS2kNKXhiz6oWuJo7d3ncUQZVdJ3eE5wm0j0yTJpMWa44LBlhaGyp/1&#10;r1XwdfzWaW6z1OzfdkvKXq64eD0o9fzUv09ABOrDPfzf/tQK8jH8fYk/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xBCqMYAAADbAAAADwAAAAAAAAAAAAAAAACYAgAAZHJz&#10;L2Rvd25yZXYueG1sUEsFBgAAAAAEAAQA9QAAAIsDAAAAAA==&#10;" path="m,7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l,7xe" fillcolor="#d81f26" stroked="f">
                <v:path arrowok="t" o:connecttype="custom" o:connectlocs="0,32;0,0;19,0;19,18;19,18;56,0;89,18;89,18;103,5;127,0;164,46;164,110;145,110;145,50;117,14;94,32;94,41;94,110;70,110;70,46;47,14;23,37;23,46;23,110;0,110;0,32" o:connectangles="0,0,0,0,0,0,0,0,0,0,0,0,0,0,0,0,0,0,0,0,0,0,0,0,0,0"/>
              </v:shape>
              <v:shape id="Freeform 57" o:spid="_x0000_s1042" style="position:absolute;left:8552;top:289;width:99;height:115;visibility:visible;mso-wrap-style:square;v-text-anchor:top" coordsize="2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J7g7sA&#10;AADbAAAADwAAAGRycy9kb3ducmV2LnhtbERPuwrCMBTdBf8hXMFNUx18VKOIIoibVdDx0lybYnNT&#10;mqj1780gOB7Oe7lubSVe1PjSsYLRMAFBnDtdcqHgct4PZiB8QNZYOSYFH/KwXnU7S0y1e/OJXlko&#10;RAxhn6ICE0KdSulzQxb90NXEkbu7xmKIsCmkbvAdw20lx0kykRZLjg0Ga9oayh/Z0yrY4C27J/r8&#10;POwuVzqaqadrPlOq32s3CxCB2vAX/9wHrWAe18cv8QfI1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Xie4O7AAAA2wAAAA8AAAAAAAAAAAAAAAAAmAIAAGRycy9kb3ducmV2Lnht&#10;bFBLBQYAAAAABAAEAPUAAACAAwAAAAA=&#10;" path="m4,13v,6,4,8,9,8c16,21,18,21,19,20v1,3,1,3,1,3c19,24,16,25,12,25,5,25,,20,,13,,5,4,,12,v7,,9,6,9,11c21,12,21,12,21,13l4,13xm17,10c17,7,16,3,11,3,7,3,5,7,4,10r13,xe" fillcolor="#d81f26" stroked="f">
                <v:path arrowok="t" o:connecttype="custom" o:connectlocs="19,60;61,97;90,92;94,106;57,115;0,60;57,0;99,51;99,60;19,60;80,46;52,14;19,46;80,46" o:connectangles="0,0,0,0,0,0,0,0,0,0,0,0,0,0"/>
                <o:lock v:ext="edit" verticies="t"/>
              </v:shape>
              <v:shape id="Freeform 58" o:spid="_x0000_s1043" style="position:absolute;left:8669;top:289;width:75;height:115;visibility:visible;mso-wrap-style:square;v-text-anchor:top" coordsize="1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UxOcMA&#10;AADbAAAADwAAAGRycy9kb3ducmV2LnhtbESPT4vCMBTE7wt+h/AEb2uqiKzVKCIIXmTxD4i3R/Ns&#10;is1LbVLb3U+/EYQ9DjPzG2ax6mwpnlT7wrGC0TABQZw5XXCu4Hzafn6B8AFZY+mYFPyQh9Wy97HA&#10;VLuWD/Q8hlxECPsUFZgQqlRKnxmy6IeuIo7ezdUWQ5R1LnWNbYTbUo6TZCotFhwXDFa0MZTdj41V&#10;wFNzeExon83k6XrRedv8fpeNUoN+t56DCNSF//C7vdMKZiN4fYk/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UxOcMAAADbAAAADwAAAAAAAAAAAAAAAACYAgAAZHJzL2Rv&#10;d25yZXYueG1sUEsFBgAAAAAEAAQA9QAAAIgDAAAAAA==&#10;" path="m1,20v2,,4,1,6,1c10,21,12,20,12,18v,-2,-2,-3,-5,-5c3,12,1,10,1,7,1,3,4,,9,v3,,5,,6,1c14,4,14,4,14,4,13,4,11,3,9,3,6,3,5,4,5,6v,2,1,3,5,4c14,12,16,14,16,17v,5,-3,8,-9,8c4,25,2,24,,23l1,20xe" fillcolor="#d81f26" stroked="f">
                <v:path arrowok="t" o:connecttype="custom" o:connectlocs="5,92;33,97;56,83;33,60;5,32;42,0;70,5;66,18;42,14;23,28;47,46;75,78;33,115;0,106;5,92" o:connectangles="0,0,0,0,0,0,0,0,0,0,0,0,0,0,0"/>
              </v:shape>
              <v:shape id="Freeform 59" o:spid="_x0000_s1044" style="position:absolute;left:8767;top:372;width:24;height:32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3uGMMA&#10;AADbAAAADwAAAGRycy9kb3ducmV2LnhtbESPT2sCMRTE7wW/Q3iCt5rVg9jV7CKCtLSH4vrn/Ng8&#10;d4OblyVJdeunbwqFHoeZ+Q2zLgfbiRv5YBwrmE0zEMS104YbBcfD7nkJIkRkjZ1jUvBNAcpi9LTG&#10;XLs77+lWxUYkCIccFbQx9rmUoW7JYpi6njh5F+ctxiR9I7XHe4LbTs6zbCEtGk4LLfa0bam+Vl9W&#10;Qb/Pqoc5M58+rq/+3Tw+l0wXpSbjYbMCEWmI/+G/9ptW8DKH3y/pB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3uGMMAAADbAAAADwAAAAAAAAAAAAAAAACYAgAAZHJzL2Rv&#10;d25yZXYueG1sUEsFBgAAAAAEAAQA9QAAAIgDAAAAAA==&#10;" path="m2,7c1,7,,5,,4,,2,1,,3,,4,,5,2,5,4,5,5,4,7,2,7xe" fillcolor="#d81f26" stroked="f">
                <v:path arrowok="t" o:connecttype="custom" o:connectlocs="10,32;0,18;14,0;24,18;10,32" o:connectangles="0,0,0,0,0"/>
              </v:shape>
              <v:shape id="Freeform 60" o:spid="_x0000_s1045" style="position:absolute;left:8823;top:289;width:89;height:115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5UMcMA&#10;AADbAAAADwAAAGRycy9kb3ducmV2LnhtbESPwWrDMBBE74X8g9hAbrXcpJTYjRJCwNBrnUJy3Fpr&#10;2am1MpYa239fFQo9DjPzhtkdJtuJOw2+dazgKUlBEFdOt2wUfJyLxy0IH5A1do5JwUweDvvFww5z&#10;7UZ+p3sZjIgQ9jkqaELocyl91ZBFn7ieOHq1GyyGKAcj9YBjhNtOrtP0RVpsOS402NOpoeqr/LYK&#10;evf8WazNnJ2r23wzF6yvRVsrtVpOx1cQgabwH/5rv2kF2QZ+v8Qf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5UMcMAAADbAAAADwAAAAAAAAAAAAAAAACYAgAAZHJzL2Rv&#10;d25yZXYueG1sUEsFBgAAAAAEAAQA9QAAAIgDAAAAAA==&#10;" path="m19,23v-1,1,-3,2,-7,2c5,25,,20,,12,,5,5,,13,v3,,5,,6,1c18,4,18,4,18,4,17,4,16,3,13,3,8,3,5,7,5,12v,6,3,9,8,9c16,21,17,21,19,20r,3xe" fillcolor="#d81f26" stroked="f">
                <v:path arrowok="t" o:connecttype="custom" o:connectlocs="89,106;56,115;0,55;61,0;89,5;84,18;61,14;23,55;61,97;89,92;89,106" o:connectangles="0,0,0,0,0,0,0,0,0,0,0"/>
              </v:shape>
              <v:shape id="Freeform 61" o:spid="_x0000_s1046" style="position:absolute;left:8940;top:289;width:112;height:115;visibility:visible;mso-wrap-style:square;v-text-anchor:top" coordsize="2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5rg8IA&#10;AADbAAAADwAAAGRycy9kb3ducmV2LnhtbESPQWvCQBSE74L/YXlCb7qxVKnRVaQ04NXES2/P7DMJ&#10;Zt/G3dWk/94VCj0OM/MNs9kNphUPcr6xrGA+S0AQl1Y3XCk4Fdn0E4QPyBpby6TglzzstuPRBlNt&#10;ez7SIw+ViBD2KSqoQ+hSKX1Zk0E/sx1x9C7WGQxRukpqh32Em1a+J8lSGmw4LtTY0VdN5TW/GwW3&#10;+4n7n0umlzkdi+y6OH+XhVPqbTLs1yACDeE//Nc+aAWrD3h9iT9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3muDwgAAANsAAAAPAAAAAAAAAAAAAAAAAJgCAABkcnMvZG93&#10;bnJldi54bWxQSwUGAAAAAAQABAD1AAAAhwMAAAAA&#10;" path="m12,25c5,25,,20,,12,,4,6,,12,v7,,12,5,12,12c24,21,18,25,12,25xm12,21v4,,7,-4,7,-9c19,8,17,3,12,3,7,3,5,8,5,12v,5,3,9,7,9xe" fillcolor="#d81f26" stroked="f">
                <v:path arrowok="t" o:connecttype="custom" o:connectlocs="56,115;0,55;56,0;112,55;56,115;56,97;89,55;56,14;23,55;56,97" o:connectangles="0,0,0,0,0,0,0,0,0,0"/>
                <o:lock v:ext="edit" verticies="t"/>
              </v:shape>
              <v:shape id="Freeform 62" o:spid="_x0000_s1047" style="position:absolute;left:9076;top:289;width:163;height:110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TecMUA&#10;AADbAAAADwAAAGRycy9kb3ducmV2LnhtbESPQWvCQBSE74X+h+UVvJS6MWKwqauIUGhBENNeentk&#10;n9m02bdpdtXor3cFweMwM98ws0VvG3GgzteOFYyGCQji0umaKwXfX+8vUxA+IGtsHJOCE3lYzB8f&#10;Zphrd+QtHYpQiQhhn6MCE0KbS+lLQxb90LXE0du5zmKIsquk7vAY4baRaZJk0mLNccFgSytD5V+x&#10;two+/zc6ndosNbvJz5qy5zOuxr9KDZ765RuIQH24h2/tD63gdQLXL/E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N5wxQAAANsAAAAPAAAAAAAAAAAAAAAAAJgCAABkcnMv&#10;ZG93bnJldi54bWxQSwUGAAAAAAQABAD1AAAAigMAAAAA&#10;" path="m,7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l,7xe" fillcolor="#d81f26" stroked="f">
                <v:path arrowok="t" o:connecttype="custom" o:connectlocs="0,32;0,0;19,0;19,18;19,18;56,0;88,18;88,18;98,5;126,0;163,46;163,110;140,110;140,50;116,14;93,32;93,41;93,110;70,110;70,46;47,14;23,37;23,46;23,110;0,110;0,32" o:connectangles="0,0,0,0,0,0,0,0,0,0,0,0,0,0,0,0,0,0,0,0,0,0,0,0,0,0"/>
              </v:shape>
              <v:shape id="Freeform 63" o:spid="_x0000_s1048" style="position:absolute;left:75;top:211;width:201;height:230;visibility:visible;mso-wrap-style:square;v-text-anchor:top" coordsize="43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7bFsUA&#10;AADbAAAADwAAAGRycy9kb3ducmV2LnhtbESPQWvCQBSE7wX/w/IK3pqNtkRNXUUKgocUNErPj+wz&#10;Cc2+DburSfvru4VCj8PMfMOst6PpxJ2cby0rmCUpCOLK6pZrBZfz/mkJwgdkjZ1lUvBFHrabycMa&#10;c20HPtG9DLWIEPY5KmhC6HMpfdWQQZ/Ynjh6V+sMhihdLbXDIcJNJ+dpmkmDLceFBnt6a6j6LG9G&#10;wfHmiut+142z7+NH8f6crhbDi1Zq+jjuXkEEGsN/+K990ApWGfx+iT9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ztsWxQAAANsAAAAPAAAAAAAAAAAAAAAAAJgCAABkcnMv&#10;ZG93bnJldi54bWxQSwUGAAAAAAQABAD1AAAAigMAAAAA&#10;" path="m27,50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    <v:path arrowok="t" o:connecttype="custom" o:connectlocs="126,230;0,230;28,193;108,193;117,133;47,133;33,124;28,106;42,28;51,9;75,0;201,0;173,37;93,37;79,97;150,97;168,101;173,124;159,202;150,221;126,230" o:connectangles="0,0,0,0,0,0,0,0,0,0,0,0,0,0,0,0,0,0,0,0,0"/>
              </v:shape>
              <v:shape id="Freeform 64" o:spid="_x0000_s1049" style="position:absolute;left:252;top:211;width:197;height:230;visibility:visible;mso-wrap-style:square;v-text-anchor:top" coordsize="19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6VPMIA&#10;AADbAAAADwAAAGRycy9kb3ducmV2LnhtbESPwWrDMBBE74X+g9hCbo2cHNLUjRxCIOBTwGk+YGtt&#10;LLvSykhK4vx9VSj0OMzMG2aznZwVNwqx96xgMS9AELde99wpOH8eXtcgYkLWaD2TggdF2FbPTxss&#10;tb9zQ7dT6kSGcCxRgUlpLKWMrSGHce5H4uxdfHCYsgyd1AHvGe6sXBbFSjrsOS8YHGlvqP0+XZ2C&#10;wh374WzqRIGaS/1lm7UdGqVmL9PuA0SiKf2H/9q1VvD+Br9f8g+Q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npU8wgAAANsAAAAPAAAAAAAAAAAAAAAAAJgCAABkcnMvZG93&#10;bnJldi54bWxQSwUGAAAAAAQABAD1AAAAhwMAAAAA&#10;" path="m99,230r18,-97l75,133,57,230,,230,43,,99,,80,97r47,l141,r56,l155,230r-56,xe" fillcolor="#d2232a" stroked="f">
                <v:path arrowok="t" o:connecttype="custom" o:connectlocs="99,230;117,133;75,133;57,230;0,230;43,0;99,0;80,97;127,97;141,0;197,0;155,230;99,230" o:connectangles="0,0,0,0,0,0,0,0,0,0,0,0,0"/>
              </v:shape>
              <v:shape id="Freeform 65" o:spid="_x0000_s1050" style="position:absolute;left:421;top:211;width:187;height:230;visibility:visible;mso-wrap-style:square;v-text-anchor:top" coordsize="18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E+8MAA&#10;AADbAAAADwAAAGRycy9kb3ducmV2LnhtbERPTYvCMBC9C/6HMIK3NdWD7lajiCK7LChsFc9DM7bV&#10;ZtJNotZ/bw6Cx8f7ni1aU4sbOV9ZVjAcJCCIc6srLhQc9puPTxA+IGusLZOCB3lYzLudGaba3vmP&#10;blkoRAxhn6KCMoQmldLnJRn0A9sQR+5kncEQoSukdniP4aaWoyQZS4MVx4YSG1qVlF+yq1FQXf4n&#10;Zju0O309b9z37zo7nI6ZUv1eu5yCCNSGt/jl/tEKvuLY+CX+ADl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E+8MAAAADbAAAADwAAAAAAAAAAAAAAAACYAgAAZHJzL2Rvd25y&#10;ZXYueG1sUEsFBgAAAAAEAAQA9QAAAIUDAAAAAA==&#10;" path="m70,230l98,193r28,l117,97,56,230,,230,107,r56,l187,230r-117,xe" fillcolor="#d2232a" stroked="f">
                <v:path arrowok="t" o:connecttype="custom" o:connectlocs="70,230;98,193;126,193;117,97;56,230;0,230;107,0;163,0;187,230;70,230" o:connectangles="0,0,0,0,0,0,0,0,0,0"/>
              </v:shape>
              <v:shape id="Freeform 66" o:spid="_x0000_s1051" style="position:absolute;left:626;top:211;width:187;height:230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wOxMUA&#10;AADbAAAADwAAAGRycy9kb3ducmV2LnhtbESPT2sCMRTE70K/Q3iFXkSz9qB1NUoRCqsn/xT1+Nw8&#10;N0s3L8sm1dVP3xQEj8PM/IaZzltbiQs1vnSsYNBPQBDnTpdcKPjeffU+QPiArLFyTApu5GE+e+lM&#10;MdXuyhu6bEMhIoR9igpMCHUqpc8NWfR9VxNH7+waiyHKppC6wWuE20q+J8lQWiw5LhisaWEo/9n+&#10;WgWnY31YZ11z9260H62Hq+zULjOl3l7bzwmIQG14hh/tTCsYj+H/S/wB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PA7ExQAAANsAAAAPAAAAAAAAAAAAAAAAAJgCAABkcnMv&#10;ZG93bnJldi54bWxQSwUGAAAAAAQABAD1AAAAigMAAAAA&#10;" path="m21,50c28,8,28,8,28,8,18,8,18,8,18,8,11,50,11,50,11,50,,50,,50,,50,8,,8,,8,,35,,35,,35,v1,,3,,4,2c40,3,40,4,40,6,32,50,32,50,32,50r-11,xe" fillcolor="#d2232a" stroked="f">
                <v:path arrowok="t" o:connecttype="custom" o:connectlocs="98,230;131,37;84,37;51,230;0,230;37,0;164,0;182,9;187,28;150,230;98,230" o:connectangles="0,0,0,0,0,0,0,0,0,0,0"/>
              </v:shape>
              <v:shape id="Freeform 67" o:spid="_x0000_s1052" style="position:absolute;left:804;top:211;width:187;height:230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ToMsYA&#10;AADcAAAADwAAAGRycy9kb3ducmV2LnhtbESPQWvCQBCF7wX/wzJCL0U39aASXaUIQuzJqrQex+yY&#10;Dc3OhuxW0/76zqHQ2wzvzXvfLNe9b9SNulgHNvA8zkARl8HWXBk4HbejOaiYkC02gcnAN0VYrwYP&#10;S8xtuPMb3Q6pUhLCMUcDLqU21zqWjjzGcWiJRbuGzmOStau07fAu4b7Rkyybao81S4PDljaOys/D&#10;lzdwObcf++LJ/cQwe5/tp6/Fpd8VxjwO+5cFqER9+jf/XRdW8DPBl2dkAr3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KToMsYAAADcAAAADwAAAAAAAAAAAAAAAACYAgAAZHJz&#10;L2Rvd25yZXYueG1sUEsFBgAAAAAEAAQA9QAAAIsDAAAAAA==&#10;" path="m14,50c,50,,50,,50,9,,9,,9,,33,,33,,33,v1,,4,,5,2c39,4,40,6,40,8,35,33,35,33,35,33,34,41,27,50,14,50xm24,31c28,8,28,8,28,8v-9,,-9,,-9,c12,41,12,41,12,41v3,,3,,3,c15,41,18,40,21,37v3,-3,3,-6,3,-6xe" fillcolor="#d2232a" stroked="f">
                <v:path arrowok="t" o:connecttype="custom" o:connectlocs="65,230;0,230;42,0;154,0;178,9;187,37;164,152;65,230;112,143;131,37;89,37;56,189;70,189;98,170;112,143" o:connectangles="0,0,0,0,0,0,0,0,0,0,0,0,0,0,0"/>
                <o:lock v:ext="edit" verticies="t"/>
              </v:shape>
              <v:shape id="Freeform 68" o:spid="_x0000_s1053" style="position:absolute;left:967;top:211;width:183;height:230;visibility:visible;mso-wrap-style:square;v-text-anchor:top" coordsize="18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K6u8MA&#10;AADcAAAADwAAAGRycy9kb3ducmV2LnhtbERPS2vCQBC+F/wPywheim4stUrqRkq14tW0Po5DdppH&#10;s7Mhu2r8964g9DYf33Pmi87U4kytKy0rGI8iEMSZ1SXnCn6+v4YzEM4ja6wtk4IrOVgkvac5xtpe&#10;eEvn1OcihLCLUUHhfRNL6bKCDLqRbYgD92tbgz7ANpe6xUsIN7V8iaI3abDk0FBgQ58FZX/pyShY&#10;TZav68Ou6lbN9jitn/PlPp1WSg363cc7CE+d/xc/3Bsd5kdjuD8TLpDJ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K6u8MAAADcAAAADwAAAAAAAAAAAAAAAACYAgAAZHJzL2Rv&#10;d25yZXYueG1sUEsFBgAAAAAEAAQA9QAAAIgDAAAAAA==&#10;" path="m71,230l94,193r28,l117,97,57,230,,230,108,r51,l183,230r-112,xe" fillcolor="#d2232a" stroked="f">
                <v:path arrowok="t" o:connecttype="custom" o:connectlocs="71,230;94,193;122,193;117,97;57,230;0,230;108,0;159,0;183,230;71,230" o:connectangles="0,0,0,0,0,0,0,0,0,0"/>
              </v:shape>
              <v:shape id="Freeform 69" o:spid="_x0000_s1054" style="position:absolute;left:1912;top:221;width:182;height:229;visibility:visible;mso-wrap-style:square;v-text-anchor:top" coordsize="18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U2xb8A&#10;AADcAAAADwAAAGRycy9kb3ducmV2LnhtbERPS4vCMBC+C/6HMII3TbeyItUoiyB48eALPQ7JbFO2&#10;mZQmav33ZkHwNh/fcxarztXiTm2oPCv4GmcgiLU3FZcKTsfNaAYiRGSDtWdS8KQAq2W/t8DC+Afv&#10;6X6IpUghHApUYGNsCimDtuQwjH1DnLhf3zqMCbalNC0+UrirZZ5lU+mw4tRgsaG1Jf13uDkF12eJ&#10;Pj+Rvpy3E7vLO/1tw0yp4aD7mYOI1MWP+O3emjQ/y+H/mXSBX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lTbFvwAAANwAAAAPAAAAAAAAAAAAAAAAAJgCAABkcnMvZG93bnJl&#10;di54bWxQSwUGAAAAAAQABAD1AAAAhAMAAAAA&#10;" path="m65,229l93,192r28,l112,96,56,229,,229,102,r56,l182,229r-117,xe" fillcolor="#d2232a" stroked="f">
                <v:path arrowok="t" o:connecttype="custom" o:connectlocs="65,229;93,192;121,192;112,96;56,229;0,229;102,0;158,0;182,229;65,229" o:connectangles="0,0,0,0,0,0,0,0,0,0"/>
              </v:shape>
              <v:shape id="Freeform 70" o:spid="_x0000_s1055" style="position:absolute;left:2112;top:221;width:258;height:229;visibility:visible;mso-wrap-style:square;v-text-anchor:top" coordsize="55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FBMMA&#10;AADcAAAADwAAAGRycy9kb3ducmV2LnhtbERPS27CMBDdV+IO1iB1VxyKRCHFIFpAgkUXJT3AKJ7G&#10;KfE4st0kvT1GQupunt53VpvBNqIjH2rHCqaTDARx6XTNlYKv4vC0ABEissbGMSn4owCb9ehhhbl2&#10;PX9Sd46VSCEcclRgYmxzKUNpyGKYuJY4cd/OW4wJ+kpqj30Kt418zrK5tFhzajDY0ruh8nL+tQou&#10;Zt9Vy5e+mPu+edufPnbF4fSj1ON42L6CiDTEf/HdfdRpfjaD2zPpAr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RFBMMAAADcAAAADwAAAAAAAAAAAAAAAACYAgAAZHJzL2Rv&#10;d25yZXYueG1sUEsFBgAAAAAEAAQA9QAAAIgDAAAAAA==&#10;" path="m36,50c43,9,43,9,43,9v-7,,-7,,-7,c29,50,29,50,29,50v-11,,-11,,-11,c25,9,25,9,25,9v-7,,-7,,-7,c11,50,11,50,11,50,,50,,50,,50,9,,9,,9,,50,,50,,50,v1,,3,1,4,2c55,3,55,5,55,6,47,50,47,50,47,50r-11,xe" fillcolor="#d2232a" stroked="f">
                <v:path arrowok="t" o:connecttype="custom" o:connectlocs="169,229;202,41;169,41;136,229;84,229;117,41;84,41;52,229;0,229;42,0;235,0;253,9;258,27;220,229;169,229" o:connectangles="0,0,0,0,0,0,0,0,0,0,0,0,0,0,0"/>
              </v:shape>
              <v:shape id="Freeform 71" o:spid="_x0000_s1056" style="position:absolute;left:2355;top:221;width:183;height:229;visibility:visible;mso-wrap-style:square;v-text-anchor:top" coordsize="183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C1lsAA&#10;AADcAAAADwAAAGRycy9kb3ducmV2LnhtbERPzYrCMBC+L/gOYQRva7JFXOkaZSu6iLdVH2BsZpti&#10;MylN1Pr2G0HwNh/f78yXvWvElbpQe9bwMVYgiEtvaq40HA+b9xmIEJENNp5Jw50CLBeDtznmxt/4&#10;l677WIkUwiFHDTbGNpcylJYchrFviRP35zuHMcGukqbDWwp3jcyUmkqHNacGiy2tLJXn/cVpOH+q&#10;YrfO8G6yU/HjLrZo3aTXejTsv79AROrjS/x0b02arybweCZdIB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xC1lsAAAADcAAAADwAAAAAAAAAAAAAAAACYAgAAZHJzL2Rvd25y&#10;ZXYueG1sUEsFBgAAAAAEAAQA9QAAAIUDAAAAAA==&#10;" path="m122,229l,229,43,,183,,155,41r-66,l75,96r61,l108,133r-37,l61,192r84,l122,229xe" fillcolor="#d2232a" stroked="f">
                <v:path arrowok="t" o:connecttype="custom" o:connectlocs="122,229;0,229;43,0;183,0;155,41;89,41;75,96;136,96;108,133;71,133;61,192;145,192;122,229" o:connectangles="0,0,0,0,0,0,0,0,0,0,0,0,0"/>
              </v:shape>
              <v:shape id="Freeform 72" o:spid="_x0000_s1057" style="position:absolute;left:2510;top:221;width:196;height:229;visibility:visible;mso-wrap-style:square;v-text-anchor:top" coordsize="4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FY0MUA&#10;AADcAAAADwAAAGRycy9kb3ducmV2LnhtbERPS2vCQBC+C/6HZYTedGMhtY2uoRVK66HgoxS8jdkx&#10;CcnOhuwa0/76riB4m4/vOYu0N7XoqHWlZQXTSQSCOLO65FzB9/59/AzCeWSNtWVS8EsO0uVwsMBE&#10;2wtvqdv5XIQQdgkqKLxvEildVpBBN7ENceBOtjXoA2xzqVu8hHBTy8coepIGSw4NBTa0Kiirdmej&#10;oPp5yb/+pvtzt5nJ41v8sV4d1rFSD6P+dQ7CU+/v4pv7U4f5UQzXZ8IFc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VjQxQAAANwAAAAPAAAAAAAAAAAAAAAAAJgCAABkcnMv&#10;ZG93bnJldi54bWxQSwUGAAAAAAQABAD1AAAAigMAAAAA&#10;" path="m27,50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    <v:path arrowok="t" o:connecttype="custom" o:connectlocs="126,229;0,229;23,192;107,192;117,133;47,133;28,128;23,105;37,27;51,9;70,0;196,0;168,41;89,41;79,96;149,96;168,105;173,124;159,202;145,224;126,229" o:connectangles="0,0,0,0,0,0,0,0,0,0,0,0,0,0,0,0,0,0,0,0,0"/>
              </v:shape>
              <v:shape id="Freeform 73" o:spid="_x0000_s1058" style="position:absolute;left:1337;top:78;width:495;height:487;visibility:visible;mso-wrap-style:square;v-text-anchor:top" coordsize="106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3f0cEA&#10;AADcAAAADwAAAGRycy9kb3ducmV2LnhtbERPTWsCMRC9C/6HMII3zapgl9UoKoilPdUWvI6bcbO4&#10;mSxJdLf/vikUepvH+5z1treNeJIPtWMFs2kGgrh0uuZKwdfncZKDCBFZY+OYFHxTgO1mOFhjoV3H&#10;H/Q8x0qkEA4FKjAxtoWUoTRkMUxdS5y4m/MWY4K+ktpjl8JtI+dZtpQWa04NBls6GCrv54dV8OZO&#10;L7W8XeV1b/Iu5O+Xow8LpcajfrcCEamP/+I/96tO87Ml/D6TLpCb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d39HBAAAA3AAAAA8AAAAAAAAAAAAAAAAAmAIAAGRycy9kb3du&#10;cmV2LnhtbFBLBQYAAAAABAAEAPUAAACGAwAAAAA=&#10;" path="m86,56v,1,,1,,1c84,73,70,85,53,85,44,85,36,82,30,76,24,70,20,62,20,53v,-9,4,-18,10,-23c36,24,44,20,53,20v11,,20,5,26,13c81,36,84,38,88,38v5,,10,-5,10,-11c98,26,97,24,96,22v,,,,,c96,22,96,22,96,22,86,8,71,,53,,24,,,23,,53v,29,24,53,53,53c81,106,104,84,106,57v,-1,,-1,,-1l86,56xe" fillcolor="#d2232a" stroked="f">
                <v:path arrowok="t" o:connecttype="custom" o:connectlocs="402,257;402,262;248,391;140,349;93,244;140,138;248,92;369,152;411,175;458,124;448,101;448,101;448,101;248,0;0,244;248,487;495,262;495,257;402,257" o:connectangles="0,0,0,0,0,0,0,0,0,0,0,0,0,0,0,0,0,0,0"/>
              </v:shape>
              <v:shape id="Freeform 74" o:spid="_x0000_s1059" style="position:absolute;left:1524;top:262;width:373;height:115;visibility:visible;mso-wrap-style:square;v-text-anchor:top" coordsize="8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uEtMIA&#10;AADcAAAADwAAAGRycy9kb3ducmV2LnhtbERPTWsCMRC9C/0PYYReRLPtQWU1ii0tSG/apXgcNuNm&#10;MZlsk1S3/fWNIHibx/uc5bp3VpwpxNazgqdJAYK49rrlRkH1+T6eg4gJWaP1TAp+KcJ69TBYYqn9&#10;hXd03qdG5BCOJSowKXWllLE25DBOfEecuaMPDlOGoZE64CWHOyufi2IqHbacGwx29GqoPu1/nIKR&#10;Odjq+/S3nX/Z6uMtjHZTti9KPQ77zQJEoj7dxTf3Vuf5xQyuz+QL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y4S0wgAAANwAAAAPAAAAAAAAAAAAAAAAAJgCAABkcnMvZG93&#10;bnJldi54bWxQSwUGAAAAAAQABAD1AAAAhwMAAAAA&#10;" path="m71,2c37,2,37,2,37,2v,,,,,c25,2,25,2,25,2v,,-4,1,-7,-1c16,1,15,,13,,6,,,6,,12v,7,6,13,13,13c15,25,17,24,18,24v3,-2,7,-1,7,-1c37,23,37,23,37,23v,,,,,c71,23,71,23,71,23v5,-1,9,-5,9,-11c80,7,76,3,71,2xe" fillcolor="#f58220" stroked="f">
                <v:path arrowok="t" o:connecttype="custom" o:connectlocs="331,9;173,9;173,9;117,9;84,5;61,0;0,55;61,115;84,110;117,106;173,106;173,106;331,106;373,55;331,9" o:connectangles="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5" o:spid="_x0000_s1060" type="#_x0000_t75" style="position:absolute;left:1519;top:258;width:126;height:1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/yurHAAAA3AAAAA8AAABkcnMvZG93bnJldi54bWxEj0FrwkAQhe8F/8MyQm91U9G2pK4iglA9&#10;SJum0OOQHZO02dmQXWP01zuHQm8zvDfvfbNYDa5RPXWh9mzgcZKAIi68rbk0kH9uH15AhYhssfFM&#10;Bi4UYLUc3S0wtf7MH9RnsVQSwiFFA1WMbap1KCpyGCa+JRbt6DuHUdau1LbDs4S7Rk+T5Ek7rFka&#10;KmxpU1Hxm52cgf2un+WH2XX+bH/yfTxlX8fv98aY+/GwfgUVaYj/5r/rNyv4idDKMzKBXt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w/yurHAAAA3AAAAA8AAAAAAAAAAAAA&#10;AAAAnwIAAGRycy9kb3ducmV2LnhtbFBLBQYAAAAABAAEAPcAAACTAwAAAAA=&#10;">
                <v:imagedata r:id="rId2" o:title=""/>
              </v:shape>
              <v:shape id="Freeform 76" o:spid="_x0000_s1061" style="position:absolute;left:1533;top:271;width:98;height:96;visibility:visible;mso-wrap-style:square;v-text-anchor:top" coordsize="2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AVoMAA&#10;AADcAAAADwAAAGRycy9kb3ducmV2LnhtbERPTWsCMRC9F/wPYQRvNasHabdGKQWl125bep1upsnq&#10;ZrIm0V399aYgeJvH+5zlenCtOFGIjWcFs2kBgrj2umGj4Otz8/gEIiZkja1nUnCmCOvV6GGJpfY9&#10;f9CpSkbkEI4lKrApdaWUsbbkME59R5y5Px8cpgyDkTpgn8NdK+dFsZAOG84NFjt6s1Tvq6NTsPi5&#10;zL/Nrg+HrdG92bTBVvFXqcl4eH0BkWhId/HN/a7z/OIZ/p/JF8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JAVoMAAAADcAAAADwAAAAAAAAAAAAAAAACYAgAAZHJzL2Rvd25y&#10;ZXYueG1sUEsFBgAAAAAEAAQA9QAAAIUDAAAAAA==&#10;" path="m,11c,5,5,,11,v,,,,,c16,,21,5,21,11v,,,,,c21,16,16,21,11,21v,,,,,c5,21,,16,,11xm2,11v,4,4,8,9,8c11,19,11,19,11,19v5,,8,-4,8,-8c19,11,19,11,19,11,19,6,16,2,11,2v,,,,,c6,2,2,6,2,11xe" fillcolor="#fdb924" stroked="f">
                <v:path arrowok="t" o:connecttype="custom" o:connectlocs="0,50;51,0;51,0;98,50;98,50;51,96;51,96;0,50;9,50;51,87;51,87;89,50;89,50;51,9;51,9;9,50" o:connectangles="0,0,0,0,0,0,0,0,0,0,0,0,0,0,0,0"/>
                <o:lock v:ext="edit" verticies="t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FAE" w:rsidRDefault="001A65A5" w:rsidP="005B5C59">
    <w:pPr>
      <w:pStyle w:val="a7"/>
      <w:tabs>
        <w:tab w:val="clear" w:pos="8306"/>
        <w:tab w:val="right" w:pos="9072"/>
      </w:tabs>
    </w:pPr>
    <w:r>
      <w:rPr>
        <w:noProof/>
      </w:rPr>
      <mc:AlternateContent>
        <mc:Choice Requires="wpc">
          <w:drawing>
            <wp:inline distT="0" distB="0" distL="0" distR="0">
              <wp:extent cx="5866765" cy="419735"/>
              <wp:effectExtent l="0" t="0" r="635" b="8890"/>
              <wp:docPr id="72" name="画布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s:wsp>
                      <wps:cNvPr id="37" name="Freeform 183"/>
                      <wps:cNvSpPr>
                        <a:spLocks/>
                      </wps:cNvSpPr>
                      <wps:spPr bwMode="auto">
                        <a:xfrm>
                          <a:off x="8890" y="367030"/>
                          <a:ext cx="5857875" cy="52705"/>
                        </a:xfrm>
                        <a:custGeom>
                          <a:avLst/>
                          <a:gdLst>
                            <a:gd name="T0" fmla="*/ 1974 w 1974"/>
                            <a:gd name="T1" fmla="*/ 18 h 18"/>
                            <a:gd name="T2" fmla="*/ 0 w 1974"/>
                            <a:gd name="T3" fmla="*/ 18 h 18"/>
                            <a:gd name="T4" fmla="*/ 1015 w 1974"/>
                            <a:gd name="T5" fmla="*/ 0 h 18"/>
                            <a:gd name="T6" fmla="*/ 1974 w 1974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74" h="18">
                              <a:moveTo>
                                <a:pt x="1974" y="18"/>
                              </a:move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279" y="0"/>
                                <a:pt x="1015" y="0"/>
                              </a:cubicBezTo>
                              <a:cubicBezTo>
                                <a:pt x="1751" y="0"/>
                                <a:pt x="1974" y="18"/>
                                <a:pt x="1974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" name="Freeform 182"/>
                      <wps:cNvSpPr>
                        <a:spLocks/>
                      </wps:cNvSpPr>
                      <wps:spPr bwMode="auto">
                        <a:xfrm>
                          <a:off x="4350385" y="183515"/>
                          <a:ext cx="104140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Freeform 181"/>
                      <wps:cNvSpPr>
                        <a:spLocks/>
                      </wps:cNvSpPr>
                      <wps:spPr bwMode="auto">
                        <a:xfrm>
                          <a:off x="4454525" y="183515"/>
                          <a:ext cx="103505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0" name="Freeform 180"/>
                      <wps:cNvSpPr>
                        <a:spLocks/>
                      </wps:cNvSpPr>
                      <wps:spPr bwMode="auto">
                        <a:xfrm>
                          <a:off x="4558030" y="183515"/>
                          <a:ext cx="104140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8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2 w 35"/>
                            <a:gd name="T9" fmla="*/ 12 h 24"/>
                            <a:gd name="T10" fmla="*/ 16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1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2" y="12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5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Oval 179"/>
                      <wps:cNvSpPr>
                        <a:spLocks noChangeArrowheads="1"/>
                      </wps:cNvSpPr>
                      <wps:spPr bwMode="auto">
                        <a:xfrm>
                          <a:off x="4667885" y="236220"/>
                          <a:ext cx="17780" cy="20320"/>
                        </a:xfrm>
                        <a:prstGeom prst="ellipse">
                          <a:avLst/>
                        </a:pr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Freeform 178"/>
                      <wps:cNvSpPr>
                        <a:spLocks/>
                      </wps:cNvSpPr>
                      <wps:spPr bwMode="auto">
                        <a:xfrm>
                          <a:off x="4706620" y="183515"/>
                          <a:ext cx="44450" cy="73025"/>
                        </a:xfrm>
                        <a:custGeom>
                          <a:avLst/>
                          <a:gdLst>
                            <a:gd name="T0" fmla="*/ 1 w 15"/>
                            <a:gd name="T1" fmla="*/ 20 h 25"/>
                            <a:gd name="T2" fmla="*/ 7 w 15"/>
                            <a:gd name="T3" fmla="*/ 21 h 25"/>
                            <a:gd name="T4" fmla="*/ 11 w 15"/>
                            <a:gd name="T5" fmla="*/ 18 h 25"/>
                            <a:gd name="T6" fmla="*/ 7 w 15"/>
                            <a:gd name="T7" fmla="*/ 13 h 25"/>
                            <a:gd name="T8" fmla="*/ 0 w 15"/>
                            <a:gd name="T9" fmla="*/ 7 h 25"/>
                            <a:gd name="T10" fmla="*/ 9 w 15"/>
                            <a:gd name="T11" fmla="*/ 0 h 25"/>
                            <a:gd name="T12" fmla="*/ 14 w 15"/>
                            <a:gd name="T13" fmla="*/ 1 h 25"/>
                            <a:gd name="T14" fmla="*/ 13 w 15"/>
                            <a:gd name="T15" fmla="*/ 4 h 25"/>
                            <a:gd name="T16" fmla="*/ 9 w 15"/>
                            <a:gd name="T17" fmla="*/ 3 h 25"/>
                            <a:gd name="T18" fmla="*/ 5 w 15"/>
                            <a:gd name="T19" fmla="*/ 6 h 25"/>
                            <a:gd name="T20" fmla="*/ 9 w 15"/>
                            <a:gd name="T21" fmla="*/ 10 h 25"/>
                            <a:gd name="T22" fmla="*/ 15 w 15"/>
                            <a:gd name="T23" fmla="*/ 17 h 25"/>
                            <a:gd name="T24" fmla="*/ 6 w 15"/>
                            <a:gd name="T25" fmla="*/ 25 h 25"/>
                            <a:gd name="T26" fmla="*/ 0 w 15"/>
                            <a:gd name="T27" fmla="*/ 23 h 25"/>
                            <a:gd name="T28" fmla="*/ 1 w 15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5" h="25">
                              <a:moveTo>
                                <a:pt x="1" y="20"/>
                              </a:moveTo>
                              <a:cubicBezTo>
                                <a:pt x="2" y="20"/>
                                <a:pt x="4" y="21"/>
                                <a:pt x="7" y="21"/>
                              </a:cubicBezTo>
                              <a:cubicBezTo>
                                <a:pt x="10" y="21"/>
                                <a:pt x="11" y="20"/>
                                <a:pt x="11" y="18"/>
                              </a:cubicBezTo>
                              <a:cubicBezTo>
                                <a:pt x="11" y="16"/>
                                <a:pt x="10" y="15"/>
                                <a:pt x="7" y="13"/>
                              </a:cubicBezTo>
                              <a:cubicBezTo>
                                <a:pt x="2" y="12"/>
                                <a:pt x="0" y="10"/>
                                <a:pt x="0" y="7"/>
                              </a:cubicBezTo>
                              <a:cubicBezTo>
                                <a:pt x="0" y="3"/>
                                <a:pt x="3" y="0"/>
                                <a:pt x="9" y="0"/>
                              </a:cubicBezTo>
                              <a:cubicBezTo>
                                <a:pt x="11" y="0"/>
                                <a:pt x="13" y="0"/>
                                <a:pt x="14" y="1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9" y="10"/>
                              </a:cubicBezTo>
                              <a:cubicBezTo>
                                <a:pt x="13" y="12"/>
                                <a:pt x="15" y="14"/>
                                <a:pt x="15" y="17"/>
                              </a:cubicBezTo>
                              <a:cubicBezTo>
                                <a:pt x="15" y="22"/>
                                <a:pt x="12" y="25"/>
                                <a:pt x="6" y="25"/>
                              </a:cubicBezTo>
                              <a:cubicBezTo>
                                <a:pt x="4" y="25"/>
                                <a:pt x="1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Freeform 177"/>
                      <wps:cNvSpPr>
                        <a:spLocks/>
                      </wps:cNvSpPr>
                      <wps:spPr bwMode="auto">
                        <a:xfrm>
                          <a:off x="4768850" y="151765"/>
                          <a:ext cx="62230" cy="101600"/>
                        </a:xfrm>
                        <a:custGeom>
                          <a:avLst/>
                          <a:gdLst>
                            <a:gd name="T0" fmla="*/ 0 w 21"/>
                            <a:gd name="T1" fmla="*/ 0 h 35"/>
                            <a:gd name="T2" fmla="*/ 4 w 21"/>
                            <a:gd name="T3" fmla="*/ 0 h 35"/>
                            <a:gd name="T4" fmla="*/ 4 w 21"/>
                            <a:gd name="T5" fmla="*/ 15 h 35"/>
                            <a:gd name="T6" fmla="*/ 5 w 21"/>
                            <a:gd name="T7" fmla="*/ 15 h 35"/>
                            <a:gd name="T8" fmla="*/ 8 w 21"/>
                            <a:gd name="T9" fmla="*/ 12 h 35"/>
                            <a:gd name="T10" fmla="*/ 12 w 21"/>
                            <a:gd name="T11" fmla="*/ 11 h 35"/>
                            <a:gd name="T12" fmla="*/ 21 w 21"/>
                            <a:gd name="T13" fmla="*/ 21 h 35"/>
                            <a:gd name="T14" fmla="*/ 21 w 21"/>
                            <a:gd name="T15" fmla="*/ 35 h 35"/>
                            <a:gd name="T16" fmla="*/ 16 w 21"/>
                            <a:gd name="T17" fmla="*/ 35 h 35"/>
                            <a:gd name="T18" fmla="*/ 16 w 21"/>
                            <a:gd name="T19" fmla="*/ 21 h 35"/>
                            <a:gd name="T20" fmla="*/ 11 w 21"/>
                            <a:gd name="T21" fmla="*/ 14 h 35"/>
                            <a:gd name="T22" fmla="*/ 5 w 21"/>
                            <a:gd name="T23" fmla="*/ 19 h 35"/>
                            <a:gd name="T24" fmla="*/ 4 w 21"/>
                            <a:gd name="T25" fmla="*/ 21 h 35"/>
                            <a:gd name="T26" fmla="*/ 4 w 21"/>
                            <a:gd name="T27" fmla="*/ 35 h 35"/>
                            <a:gd name="T28" fmla="*/ 0 w 21"/>
                            <a:gd name="T29" fmla="*/ 35 h 35"/>
                            <a:gd name="T30" fmla="*/ 0 w 21"/>
                            <a:gd name="T31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35">
                              <a:moveTo>
                                <a:pt x="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4"/>
                                <a:pt x="6" y="13"/>
                                <a:pt x="8" y="12"/>
                              </a:cubicBezTo>
                              <a:cubicBezTo>
                                <a:pt x="9" y="11"/>
                                <a:pt x="10" y="11"/>
                                <a:pt x="12" y="11"/>
                              </a:cubicBezTo>
                              <a:cubicBezTo>
                                <a:pt x="15" y="11"/>
                                <a:pt x="21" y="13"/>
                                <a:pt x="21" y="21"/>
                              </a:cubicBezTo>
                              <a:cubicBezTo>
                                <a:pt x="21" y="35"/>
                                <a:pt x="21" y="35"/>
                                <a:pt x="21" y="35"/>
                              </a:cubicBezTo>
                              <a:cubicBezTo>
                                <a:pt x="16" y="35"/>
                                <a:pt x="16" y="35"/>
                                <a:pt x="16" y="35"/>
                              </a:cubicBezTo>
                              <a:cubicBezTo>
                                <a:pt x="16" y="21"/>
                                <a:pt x="16" y="21"/>
                                <a:pt x="16" y="21"/>
                              </a:cubicBezTo>
                              <a:cubicBezTo>
                                <a:pt x="16" y="17"/>
                                <a:pt x="15" y="14"/>
                                <a:pt x="11" y="14"/>
                              </a:cubicBezTo>
                              <a:cubicBezTo>
                                <a:pt x="8" y="14"/>
                                <a:pt x="6" y="16"/>
                                <a:pt x="5" y="19"/>
                              </a:cubicBezTo>
                              <a:cubicBezTo>
                                <a:pt x="4" y="19"/>
                                <a:pt x="4" y="20"/>
                                <a:pt x="4" y="21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Freeform 176"/>
                      <wps:cNvSpPr>
                        <a:spLocks noEditPoints="1"/>
                      </wps:cNvSpPr>
                      <wps:spPr bwMode="auto">
                        <a:xfrm>
                          <a:off x="4846320" y="183515"/>
                          <a:ext cx="56515" cy="73025"/>
                        </a:xfrm>
                        <a:custGeom>
                          <a:avLst/>
                          <a:gdLst>
                            <a:gd name="T0" fmla="*/ 19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5 w 19"/>
                            <a:gd name="T7" fmla="*/ 21 h 25"/>
                            <a:gd name="T8" fmla="*/ 15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9 w 19"/>
                            <a:gd name="T27" fmla="*/ 9 h 25"/>
                            <a:gd name="T28" fmla="*/ 19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3" y="23"/>
                                <a:pt x="11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10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Freeform 175"/>
                      <wps:cNvSpPr>
                        <a:spLocks/>
                      </wps:cNvSpPr>
                      <wps:spPr bwMode="auto">
                        <a:xfrm>
                          <a:off x="4920615" y="183515"/>
                          <a:ext cx="62230" cy="69850"/>
                        </a:xfrm>
                        <a:custGeom>
                          <a:avLst/>
                          <a:gdLst>
                            <a:gd name="T0" fmla="*/ 1 w 21"/>
                            <a:gd name="T1" fmla="*/ 7 h 24"/>
                            <a:gd name="T2" fmla="*/ 0 w 21"/>
                            <a:gd name="T3" fmla="*/ 0 h 24"/>
                            <a:gd name="T4" fmla="*/ 4 w 21"/>
                            <a:gd name="T5" fmla="*/ 0 h 24"/>
                            <a:gd name="T6" fmla="*/ 5 w 21"/>
                            <a:gd name="T7" fmla="*/ 4 h 24"/>
                            <a:gd name="T8" fmla="*/ 5 w 21"/>
                            <a:gd name="T9" fmla="*/ 4 h 24"/>
                            <a:gd name="T10" fmla="*/ 13 w 21"/>
                            <a:gd name="T11" fmla="*/ 0 h 24"/>
                            <a:gd name="T12" fmla="*/ 21 w 21"/>
                            <a:gd name="T13" fmla="*/ 10 h 24"/>
                            <a:gd name="T14" fmla="*/ 21 w 21"/>
                            <a:gd name="T15" fmla="*/ 24 h 24"/>
                            <a:gd name="T16" fmla="*/ 17 w 21"/>
                            <a:gd name="T17" fmla="*/ 24 h 24"/>
                            <a:gd name="T18" fmla="*/ 17 w 21"/>
                            <a:gd name="T19" fmla="*/ 10 h 24"/>
                            <a:gd name="T20" fmla="*/ 11 w 21"/>
                            <a:gd name="T21" fmla="*/ 3 h 24"/>
                            <a:gd name="T22" fmla="*/ 5 w 21"/>
                            <a:gd name="T23" fmla="*/ 8 h 24"/>
                            <a:gd name="T24" fmla="*/ 5 w 21"/>
                            <a:gd name="T25" fmla="*/ 10 h 24"/>
                            <a:gd name="T26" fmla="*/ 5 w 21"/>
                            <a:gd name="T27" fmla="*/ 24 h 24"/>
                            <a:gd name="T28" fmla="*/ 1 w 21"/>
                            <a:gd name="T29" fmla="*/ 24 h 24"/>
                            <a:gd name="T30" fmla="*/ 1 w 21"/>
                            <a:gd name="T3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4">
                              <a:moveTo>
                                <a:pt x="1" y="7"/>
                              </a:moveTo>
                              <a:cubicBezTo>
                                <a:pt x="1" y="4"/>
                                <a:pt x="1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6" y="2"/>
                                <a:pt x="9" y="0"/>
                                <a:pt x="13" y="0"/>
                              </a:cubicBezTo>
                              <a:cubicBezTo>
                                <a:pt x="16" y="0"/>
                                <a:pt x="21" y="2"/>
                                <a:pt x="21" y="10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7" y="6"/>
                                <a:pt x="15" y="3"/>
                                <a:pt x="11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lnTo>
                                <a:pt x="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Freeform 174"/>
                      <wps:cNvSpPr>
                        <a:spLocks noEditPoints="1"/>
                      </wps:cNvSpPr>
                      <wps:spPr bwMode="auto">
                        <a:xfrm>
                          <a:off x="5000625" y="151765"/>
                          <a:ext cx="65405" cy="104775"/>
                        </a:xfrm>
                        <a:custGeom>
                          <a:avLst/>
                          <a:gdLst>
                            <a:gd name="T0" fmla="*/ 22 w 22"/>
                            <a:gd name="T1" fmla="*/ 0 h 36"/>
                            <a:gd name="T2" fmla="*/ 22 w 22"/>
                            <a:gd name="T3" fmla="*/ 29 h 36"/>
                            <a:gd name="T4" fmla="*/ 22 w 22"/>
                            <a:gd name="T5" fmla="*/ 35 h 36"/>
                            <a:gd name="T6" fmla="*/ 18 w 22"/>
                            <a:gd name="T7" fmla="*/ 35 h 36"/>
                            <a:gd name="T8" fmla="*/ 18 w 22"/>
                            <a:gd name="T9" fmla="*/ 31 h 36"/>
                            <a:gd name="T10" fmla="*/ 18 w 22"/>
                            <a:gd name="T11" fmla="*/ 31 h 36"/>
                            <a:gd name="T12" fmla="*/ 10 w 22"/>
                            <a:gd name="T13" fmla="*/ 36 h 36"/>
                            <a:gd name="T14" fmla="*/ 0 w 22"/>
                            <a:gd name="T15" fmla="*/ 23 h 36"/>
                            <a:gd name="T16" fmla="*/ 10 w 22"/>
                            <a:gd name="T17" fmla="*/ 11 h 36"/>
                            <a:gd name="T18" fmla="*/ 18 w 22"/>
                            <a:gd name="T19" fmla="*/ 14 h 36"/>
                            <a:gd name="T20" fmla="*/ 18 w 22"/>
                            <a:gd name="T21" fmla="*/ 14 h 36"/>
                            <a:gd name="T22" fmla="*/ 18 w 22"/>
                            <a:gd name="T23" fmla="*/ 0 h 36"/>
                            <a:gd name="T24" fmla="*/ 22 w 22"/>
                            <a:gd name="T25" fmla="*/ 0 h 36"/>
                            <a:gd name="T26" fmla="*/ 18 w 22"/>
                            <a:gd name="T27" fmla="*/ 21 h 36"/>
                            <a:gd name="T28" fmla="*/ 18 w 22"/>
                            <a:gd name="T29" fmla="*/ 19 h 36"/>
                            <a:gd name="T30" fmla="*/ 11 w 22"/>
                            <a:gd name="T31" fmla="*/ 14 h 36"/>
                            <a:gd name="T32" fmla="*/ 4 w 22"/>
                            <a:gd name="T33" fmla="*/ 23 h 36"/>
                            <a:gd name="T34" fmla="*/ 11 w 22"/>
                            <a:gd name="T35" fmla="*/ 32 h 36"/>
                            <a:gd name="T36" fmla="*/ 18 w 22"/>
                            <a:gd name="T37" fmla="*/ 27 h 36"/>
                            <a:gd name="T38" fmla="*/ 18 w 22"/>
                            <a:gd name="T39" fmla="*/ 25 h 36"/>
                            <a:gd name="T40" fmla="*/ 18 w 22"/>
                            <a:gd name="T41" fmla="*/ 2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36">
                              <a:moveTo>
                                <a:pt x="22" y="0"/>
                              </a:move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31"/>
                                <a:pt x="22" y="33"/>
                                <a:pt x="22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7" y="34"/>
                                <a:pt x="14" y="36"/>
                                <a:pt x="10" y="36"/>
                              </a:cubicBezTo>
                              <a:cubicBezTo>
                                <a:pt x="4" y="36"/>
                                <a:pt x="0" y="31"/>
                                <a:pt x="0" y="23"/>
                              </a:cubicBezTo>
                              <a:cubicBezTo>
                                <a:pt x="0" y="15"/>
                                <a:pt x="5" y="11"/>
                                <a:pt x="10" y="11"/>
                              </a:cubicBezTo>
                              <a:cubicBezTo>
                                <a:pt x="14" y="11"/>
                                <a:pt x="17" y="12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lnTo>
                                <a:pt x="22" y="0"/>
                              </a:lnTo>
                              <a:close/>
                              <a:moveTo>
                                <a:pt x="18" y="21"/>
                              </a:moveTo>
                              <a:cubicBezTo>
                                <a:pt x="18" y="20"/>
                                <a:pt x="18" y="20"/>
                                <a:pt x="18" y="19"/>
                              </a:cubicBezTo>
                              <a:cubicBezTo>
                                <a:pt x="17" y="16"/>
                                <a:pt x="15" y="14"/>
                                <a:pt x="11" y="14"/>
                              </a:cubicBezTo>
                              <a:cubicBezTo>
                                <a:pt x="7" y="14"/>
                                <a:pt x="4" y="18"/>
                                <a:pt x="4" y="23"/>
                              </a:cubicBezTo>
                              <a:cubicBezTo>
                                <a:pt x="4" y="28"/>
                                <a:pt x="6" y="32"/>
                                <a:pt x="11" y="32"/>
                              </a:cubicBezTo>
                              <a:cubicBezTo>
                                <a:pt x="14" y="32"/>
                                <a:pt x="17" y="30"/>
                                <a:pt x="18" y="27"/>
                              </a:cubicBezTo>
                              <a:cubicBezTo>
                                <a:pt x="18" y="26"/>
                                <a:pt x="18" y="26"/>
                                <a:pt x="18" y="25"/>
                              </a:cubicBezTo>
                              <a:lnTo>
                                <a:pt x="18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Freeform 173"/>
                      <wps:cNvSpPr>
                        <a:spLocks noEditPoints="1"/>
                      </wps:cNvSpPr>
                      <wps:spPr bwMode="auto">
                        <a:xfrm>
                          <a:off x="5083810" y="183515"/>
                          <a:ext cx="55880" cy="73025"/>
                        </a:xfrm>
                        <a:custGeom>
                          <a:avLst/>
                          <a:gdLst>
                            <a:gd name="T0" fmla="*/ 18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4 w 19"/>
                            <a:gd name="T7" fmla="*/ 21 h 25"/>
                            <a:gd name="T8" fmla="*/ 14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8 w 19"/>
                            <a:gd name="T27" fmla="*/ 9 h 25"/>
                            <a:gd name="T28" fmla="*/ 18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8" y="18"/>
                              </a:moveTo>
                              <a:cubicBezTo>
                                <a:pt x="18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3" y="23"/>
                                <a:pt x="10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6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8" y="5"/>
                                <a:pt x="18" y="9"/>
                              </a:cubicBezTo>
                              <a:lnTo>
                                <a:pt x="18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9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Freeform 172"/>
                      <wps:cNvSpPr>
                        <a:spLocks noEditPoints="1"/>
                      </wps:cNvSpPr>
                      <wps:spPr bwMode="auto">
                        <a:xfrm>
                          <a:off x="5154930" y="183515"/>
                          <a:ext cx="65405" cy="99060"/>
                        </a:xfrm>
                        <a:custGeom>
                          <a:avLst/>
                          <a:gdLst>
                            <a:gd name="T0" fmla="*/ 22 w 22"/>
                            <a:gd name="T1" fmla="*/ 21 h 34"/>
                            <a:gd name="T2" fmla="*/ 19 w 22"/>
                            <a:gd name="T3" fmla="*/ 32 h 34"/>
                            <a:gd name="T4" fmla="*/ 10 w 22"/>
                            <a:gd name="T5" fmla="*/ 34 h 34"/>
                            <a:gd name="T6" fmla="*/ 2 w 22"/>
                            <a:gd name="T7" fmla="*/ 32 h 34"/>
                            <a:gd name="T8" fmla="*/ 3 w 22"/>
                            <a:gd name="T9" fmla="*/ 29 h 34"/>
                            <a:gd name="T10" fmla="*/ 10 w 22"/>
                            <a:gd name="T11" fmla="*/ 31 h 34"/>
                            <a:gd name="T12" fmla="*/ 18 w 22"/>
                            <a:gd name="T13" fmla="*/ 23 h 34"/>
                            <a:gd name="T14" fmla="*/ 18 w 22"/>
                            <a:gd name="T15" fmla="*/ 20 h 34"/>
                            <a:gd name="T16" fmla="*/ 18 w 22"/>
                            <a:gd name="T17" fmla="*/ 20 h 34"/>
                            <a:gd name="T18" fmla="*/ 10 w 22"/>
                            <a:gd name="T19" fmla="*/ 24 h 34"/>
                            <a:gd name="T20" fmla="*/ 0 w 22"/>
                            <a:gd name="T21" fmla="*/ 12 h 34"/>
                            <a:gd name="T22" fmla="*/ 11 w 22"/>
                            <a:gd name="T23" fmla="*/ 0 h 34"/>
                            <a:gd name="T24" fmla="*/ 18 w 22"/>
                            <a:gd name="T25" fmla="*/ 4 h 34"/>
                            <a:gd name="T26" fmla="*/ 18 w 22"/>
                            <a:gd name="T27" fmla="*/ 4 h 34"/>
                            <a:gd name="T28" fmla="*/ 18 w 22"/>
                            <a:gd name="T29" fmla="*/ 0 h 34"/>
                            <a:gd name="T30" fmla="*/ 22 w 22"/>
                            <a:gd name="T31" fmla="*/ 0 h 34"/>
                            <a:gd name="T32" fmla="*/ 22 w 22"/>
                            <a:gd name="T33" fmla="*/ 7 h 34"/>
                            <a:gd name="T34" fmla="*/ 22 w 22"/>
                            <a:gd name="T35" fmla="*/ 21 h 34"/>
                            <a:gd name="T36" fmla="*/ 18 w 22"/>
                            <a:gd name="T37" fmla="*/ 10 h 34"/>
                            <a:gd name="T38" fmla="*/ 17 w 22"/>
                            <a:gd name="T39" fmla="*/ 8 h 34"/>
                            <a:gd name="T40" fmla="*/ 11 w 22"/>
                            <a:gd name="T41" fmla="*/ 3 h 34"/>
                            <a:gd name="T42" fmla="*/ 4 w 22"/>
                            <a:gd name="T43" fmla="*/ 12 h 34"/>
                            <a:gd name="T44" fmla="*/ 11 w 22"/>
                            <a:gd name="T45" fmla="*/ 21 h 34"/>
                            <a:gd name="T46" fmla="*/ 17 w 22"/>
                            <a:gd name="T47" fmla="*/ 16 h 34"/>
                            <a:gd name="T48" fmla="*/ 18 w 22"/>
                            <a:gd name="T49" fmla="*/ 14 h 34"/>
                            <a:gd name="T50" fmla="*/ 18 w 22"/>
                            <a:gd name="T51" fmla="*/ 1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2" h="34">
                              <a:moveTo>
                                <a:pt x="22" y="21"/>
                              </a:moveTo>
                              <a:cubicBezTo>
                                <a:pt x="22" y="26"/>
                                <a:pt x="21" y="29"/>
                                <a:pt x="19" y="32"/>
                              </a:cubicBezTo>
                              <a:cubicBezTo>
                                <a:pt x="16" y="34"/>
                                <a:pt x="13" y="34"/>
                                <a:pt x="10" y="34"/>
                              </a:cubicBezTo>
                              <a:cubicBezTo>
                                <a:pt x="7" y="34"/>
                                <a:pt x="4" y="34"/>
                                <a:pt x="2" y="32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5" y="30"/>
                                <a:pt x="7" y="31"/>
                                <a:pt x="10" y="31"/>
                              </a:cubicBezTo>
                              <a:cubicBezTo>
                                <a:pt x="14" y="31"/>
                                <a:pt x="18" y="29"/>
                                <a:pt x="18" y="23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6" y="22"/>
                                <a:pt x="14" y="24"/>
                                <a:pt x="10" y="24"/>
                              </a:cubicBezTo>
                              <a:cubicBezTo>
                                <a:pt x="4" y="24"/>
                                <a:pt x="0" y="19"/>
                                <a:pt x="0" y="12"/>
                              </a:cubicBezTo>
                              <a:cubicBezTo>
                                <a:pt x="0" y="4"/>
                                <a:pt x="5" y="0"/>
                                <a:pt x="11" y="0"/>
                              </a:cubicBezTo>
                              <a:cubicBezTo>
                                <a:pt x="15" y="0"/>
                                <a:pt x="17" y="2"/>
                                <a:pt x="18" y="4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2" y="2"/>
                                <a:pt x="22" y="4"/>
                                <a:pt x="22" y="7"/>
                              </a:cubicBezTo>
                              <a:lnTo>
                                <a:pt x="22" y="21"/>
                              </a:lnTo>
                              <a:close/>
                              <a:moveTo>
                                <a:pt x="18" y="10"/>
                              </a:moveTo>
                              <a:cubicBezTo>
                                <a:pt x="18" y="9"/>
                                <a:pt x="18" y="8"/>
                                <a:pt x="17" y="8"/>
                              </a:cubicBezTo>
                              <a:cubicBezTo>
                                <a:pt x="17" y="5"/>
                                <a:pt x="15" y="3"/>
                                <a:pt x="11" y="3"/>
                              </a:cubicBezTo>
                              <a:cubicBezTo>
                                <a:pt x="7" y="3"/>
                                <a:pt x="4" y="6"/>
                                <a:pt x="4" y="12"/>
                              </a:cubicBezTo>
                              <a:cubicBezTo>
                                <a:pt x="4" y="17"/>
                                <a:pt x="7" y="21"/>
                                <a:pt x="11" y="21"/>
                              </a:cubicBezTo>
                              <a:cubicBezTo>
                                <a:pt x="14" y="21"/>
                                <a:pt x="16" y="19"/>
                                <a:pt x="17" y="16"/>
                              </a:cubicBezTo>
                              <a:cubicBezTo>
                                <a:pt x="18" y="15"/>
                                <a:pt x="18" y="15"/>
                                <a:pt x="18" y="14"/>
                              </a:cubicBezTo>
                              <a:lnTo>
                                <a:pt x="18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Freeform 171"/>
                      <wps:cNvSpPr>
                        <a:spLocks noEditPoints="1"/>
                      </wps:cNvSpPr>
                      <wps:spPr bwMode="auto">
                        <a:xfrm>
                          <a:off x="5234940" y="183515"/>
                          <a:ext cx="59055" cy="73025"/>
                        </a:xfrm>
                        <a:custGeom>
                          <a:avLst/>
                          <a:gdLst>
                            <a:gd name="T0" fmla="*/ 19 w 20"/>
                            <a:gd name="T1" fmla="*/ 18 h 25"/>
                            <a:gd name="T2" fmla="*/ 20 w 20"/>
                            <a:gd name="T3" fmla="*/ 24 h 25"/>
                            <a:gd name="T4" fmla="*/ 16 w 20"/>
                            <a:gd name="T5" fmla="*/ 24 h 25"/>
                            <a:gd name="T6" fmla="*/ 15 w 20"/>
                            <a:gd name="T7" fmla="*/ 21 h 25"/>
                            <a:gd name="T8" fmla="*/ 15 w 20"/>
                            <a:gd name="T9" fmla="*/ 21 h 25"/>
                            <a:gd name="T10" fmla="*/ 8 w 20"/>
                            <a:gd name="T11" fmla="*/ 25 h 25"/>
                            <a:gd name="T12" fmla="*/ 0 w 20"/>
                            <a:gd name="T13" fmla="*/ 18 h 25"/>
                            <a:gd name="T14" fmla="*/ 15 w 20"/>
                            <a:gd name="T15" fmla="*/ 9 h 25"/>
                            <a:gd name="T16" fmla="*/ 15 w 20"/>
                            <a:gd name="T17" fmla="*/ 8 h 25"/>
                            <a:gd name="T18" fmla="*/ 9 w 20"/>
                            <a:gd name="T19" fmla="*/ 3 h 25"/>
                            <a:gd name="T20" fmla="*/ 3 w 20"/>
                            <a:gd name="T21" fmla="*/ 5 h 25"/>
                            <a:gd name="T22" fmla="*/ 2 w 20"/>
                            <a:gd name="T23" fmla="*/ 2 h 25"/>
                            <a:gd name="T24" fmla="*/ 10 w 20"/>
                            <a:gd name="T25" fmla="*/ 0 h 25"/>
                            <a:gd name="T26" fmla="*/ 19 w 20"/>
                            <a:gd name="T27" fmla="*/ 9 h 25"/>
                            <a:gd name="T28" fmla="*/ 19 w 20"/>
                            <a:gd name="T29" fmla="*/ 18 h 25"/>
                            <a:gd name="T30" fmla="*/ 15 w 20"/>
                            <a:gd name="T31" fmla="*/ 12 h 25"/>
                            <a:gd name="T32" fmla="*/ 5 w 20"/>
                            <a:gd name="T33" fmla="*/ 17 h 25"/>
                            <a:gd name="T34" fmla="*/ 9 w 20"/>
                            <a:gd name="T35" fmla="*/ 21 h 25"/>
                            <a:gd name="T36" fmla="*/ 15 w 20"/>
                            <a:gd name="T37" fmla="*/ 17 h 25"/>
                            <a:gd name="T38" fmla="*/ 15 w 20"/>
                            <a:gd name="T39" fmla="*/ 16 h 25"/>
                            <a:gd name="T40" fmla="*/ 15 w 20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0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20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4" y="23"/>
                                <a:pt x="11" y="25"/>
                                <a:pt x="8" y="25"/>
                              </a:cubicBezTo>
                              <a:cubicBezTo>
                                <a:pt x="3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6" y="9"/>
                                <a:pt x="15" y="9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5" y="3"/>
                                <a:pt x="3" y="5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4" y="0"/>
                                <a:pt x="7" y="0"/>
                                <a:pt x="10" y="0"/>
                              </a:cubicBezTo>
                              <a:cubicBezTo>
                                <a:pt x="18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5" y="12"/>
                              </a:moveTo>
                              <a:cubicBezTo>
                                <a:pt x="10" y="12"/>
                                <a:pt x="5" y="13"/>
                                <a:pt x="5" y="17"/>
                              </a:cubicBezTo>
                              <a:cubicBezTo>
                                <a:pt x="5" y="20"/>
                                <a:pt x="7" y="21"/>
                                <a:pt x="9" y="21"/>
                              </a:cubicBezTo>
                              <a:cubicBezTo>
                                <a:pt x="12" y="21"/>
                                <a:pt x="14" y="19"/>
                                <a:pt x="15" y="17"/>
                              </a:cubicBezTo>
                              <a:cubicBezTo>
                                <a:pt x="15" y="17"/>
                                <a:pt x="15" y="16"/>
                                <a:pt x="15" y="16"/>
                              </a:cubicBezTo>
                              <a:lnTo>
                                <a:pt x="15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Freeform 170"/>
                      <wps:cNvSpPr>
                        <a:spLocks/>
                      </wps:cNvSpPr>
                      <wps:spPr bwMode="auto">
                        <a:xfrm>
                          <a:off x="5311775" y="183515"/>
                          <a:ext cx="104140" cy="6985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2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1 w 35"/>
                            <a:gd name="T25" fmla="*/ 24 h 24"/>
                            <a:gd name="T26" fmla="*/ 31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20" y="3"/>
                                <a:pt x="21" y="2"/>
                                <a:pt x="22" y="1"/>
                              </a:cubicBezTo>
                              <a:cubicBezTo>
                                <a:pt x="23" y="0"/>
                                <a:pt x="25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1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Freeform 169"/>
                      <wps:cNvSpPr>
                        <a:spLocks noEditPoints="1"/>
                      </wps:cNvSpPr>
                      <wps:spPr bwMode="auto">
                        <a:xfrm>
                          <a:off x="5430520" y="183515"/>
                          <a:ext cx="62865" cy="73025"/>
                        </a:xfrm>
                        <a:custGeom>
                          <a:avLst/>
                          <a:gdLst>
                            <a:gd name="T0" fmla="*/ 4 w 21"/>
                            <a:gd name="T1" fmla="*/ 13 h 25"/>
                            <a:gd name="T2" fmla="*/ 13 w 21"/>
                            <a:gd name="T3" fmla="*/ 21 h 25"/>
                            <a:gd name="T4" fmla="*/ 19 w 21"/>
                            <a:gd name="T5" fmla="*/ 20 h 25"/>
                            <a:gd name="T6" fmla="*/ 20 w 21"/>
                            <a:gd name="T7" fmla="*/ 23 h 25"/>
                            <a:gd name="T8" fmla="*/ 12 w 21"/>
                            <a:gd name="T9" fmla="*/ 25 h 25"/>
                            <a:gd name="T10" fmla="*/ 0 w 21"/>
                            <a:gd name="T11" fmla="*/ 13 h 25"/>
                            <a:gd name="T12" fmla="*/ 12 w 21"/>
                            <a:gd name="T13" fmla="*/ 0 h 25"/>
                            <a:gd name="T14" fmla="*/ 21 w 21"/>
                            <a:gd name="T15" fmla="*/ 11 h 25"/>
                            <a:gd name="T16" fmla="*/ 21 w 21"/>
                            <a:gd name="T17" fmla="*/ 13 h 25"/>
                            <a:gd name="T18" fmla="*/ 4 w 21"/>
                            <a:gd name="T19" fmla="*/ 13 h 25"/>
                            <a:gd name="T20" fmla="*/ 17 w 21"/>
                            <a:gd name="T21" fmla="*/ 10 h 25"/>
                            <a:gd name="T22" fmla="*/ 11 w 21"/>
                            <a:gd name="T23" fmla="*/ 3 h 25"/>
                            <a:gd name="T24" fmla="*/ 4 w 21"/>
                            <a:gd name="T25" fmla="*/ 10 h 25"/>
                            <a:gd name="T26" fmla="*/ 17 w 21"/>
                            <a:gd name="T27" fmla="*/ 1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1" h="25">
                              <a:moveTo>
                                <a:pt x="4" y="13"/>
                              </a:moveTo>
                              <a:cubicBezTo>
                                <a:pt x="4" y="19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8" y="21"/>
                                <a:pt x="19" y="20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cubicBezTo>
                                <a:pt x="19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3"/>
                              </a:cubicBezTo>
                              <a:cubicBezTo>
                                <a:pt x="0" y="5"/>
                                <a:pt x="4" y="0"/>
                                <a:pt x="12" y="0"/>
                              </a:cubicBezTo>
                              <a:cubicBezTo>
                                <a:pt x="19" y="0"/>
                                <a:pt x="21" y="6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3"/>
                              </a:cubicBezTo>
                              <a:lnTo>
                                <a:pt x="4" y="13"/>
                              </a:lnTo>
                              <a:close/>
                              <a:moveTo>
                                <a:pt x="17" y="10"/>
                              </a:moveTo>
                              <a:cubicBezTo>
                                <a:pt x="17" y="7"/>
                                <a:pt x="16" y="3"/>
                                <a:pt x="11" y="3"/>
                              </a:cubicBezTo>
                              <a:cubicBezTo>
                                <a:pt x="7" y="3"/>
                                <a:pt x="5" y="7"/>
                                <a:pt x="4" y="10"/>
                              </a:cubicBezTo>
                              <a:lnTo>
                                <a:pt x="17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Freeform 168"/>
                      <wps:cNvSpPr>
                        <a:spLocks/>
                      </wps:cNvSpPr>
                      <wps:spPr bwMode="auto">
                        <a:xfrm>
                          <a:off x="5504815" y="183515"/>
                          <a:ext cx="47625" cy="73025"/>
                        </a:xfrm>
                        <a:custGeom>
                          <a:avLst/>
                          <a:gdLst>
                            <a:gd name="T0" fmla="*/ 1 w 16"/>
                            <a:gd name="T1" fmla="*/ 20 h 25"/>
                            <a:gd name="T2" fmla="*/ 7 w 16"/>
                            <a:gd name="T3" fmla="*/ 21 h 25"/>
                            <a:gd name="T4" fmla="*/ 12 w 16"/>
                            <a:gd name="T5" fmla="*/ 18 h 25"/>
                            <a:gd name="T6" fmla="*/ 7 w 16"/>
                            <a:gd name="T7" fmla="*/ 13 h 25"/>
                            <a:gd name="T8" fmla="*/ 1 w 16"/>
                            <a:gd name="T9" fmla="*/ 7 h 25"/>
                            <a:gd name="T10" fmla="*/ 9 w 16"/>
                            <a:gd name="T11" fmla="*/ 0 h 25"/>
                            <a:gd name="T12" fmla="*/ 15 w 16"/>
                            <a:gd name="T13" fmla="*/ 1 h 25"/>
                            <a:gd name="T14" fmla="*/ 14 w 16"/>
                            <a:gd name="T15" fmla="*/ 4 h 25"/>
                            <a:gd name="T16" fmla="*/ 9 w 16"/>
                            <a:gd name="T17" fmla="*/ 3 h 25"/>
                            <a:gd name="T18" fmla="*/ 5 w 16"/>
                            <a:gd name="T19" fmla="*/ 6 h 25"/>
                            <a:gd name="T20" fmla="*/ 10 w 16"/>
                            <a:gd name="T21" fmla="*/ 10 h 25"/>
                            <a:gd name="T22" fmla="*/ 16 w 16"/>
                            <a:gd name="T23" fmla="*/ 17 h 25"/>
                            <a:gd name="T24" fmla="*/ 7 w 16"/>
                            <a:gd name="T25" fmla="*/ 25 h 25"/>
                            <a:gd name="T26" fmla="*/ 0 w 16"/>
                            <a:gd name="T27" fmla="*/ 23 h 25"/>
                            <a:gd name="T28" fmla="*/ 1 w 16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" h="25">
                              <a:moveTo>
                                <a:pt x="1" y="20"/>
                              </a:moveTo>
                              <a:cubicBezTo>
                                <a:pt x="3" y="20"/>
                                <a:pt x="5" y="21"/>
                                <a:pt x="7" y="21"/>
                              </a:cubicBezTo>
                              <a:cubicBezTo>
                                <a:pt x="10" y="21"/>
                                <a:pt x="12" y="20"/>
                                <a:pt x="12" y="18"/>
                              </a:cubicBezTo>
                              <a:cubicBezTo>
                                <a:pt x="12" y="16"/>
                                <a:pt x="10" y="15"/>
                                <a:pt x="7" y="13"/>
                              </a:cubicBezTo>
                              <a:cubicBezTo>
                                <a:pt x="3" y="12"/>
                                <a:pt x="1" y="10"/>
                                <a:pt x="1" y="7"/>
                              </a:cubicBezTo>
                              <a:cubicBezTo>
                                <a:pt x="1" y="3"/>
                                <a:pt x="4" y="0"/>
                                <a:pt x="9" y="0"/>
                              </a:cubicBezTo>
                              <a:cubicBezTo>
                                <a:pt x="12" y="0"/>
                                <a:pt x="14" y="0"/>
                                <a:pt x="15" y="1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10" y="10"/>
                              </a:cubicBezTo>
                              <a:cubicBezTo>
                                <a:pt x="14" y="12"/>
                                <a:pt x="16" y="14"/>
                                <a:pt x="16" y="17"/>
                              </a:cubicBezTo>
                              <a:cubicBezTo>
                                <a:pt x="16" y="22"/>
                                <a:pt x="13" y="25"/>
                                <a:pt x="7" y="25"/>
                              </a:cubicBezTo>
                              <a:cubicBezTo>
                                <a:pt x="4" y="25"/>
                                <a:pt x="2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Freeform 167"/>
                      <wps:cNvSpPr>
                        <a:spLocks/>
                      </wps:cNvSpPr>
                      <wps:spPr bwMode="auto">
                        <a:xfrm>
                          <a:off x="5567045" y="236220"/>
                          <a:ext cx="15240" cy="20320"/>
                        </a:xfrm>
                        <a:custGeom>
                          <a:avLst/>
                          <a:gdLst>
                            <a:gd name="T0" fmla="*/ 2 w 5"/>
                            <a:gd name="T1" fmla="*/ 7 h 7"/>
                            <a:gd name="T2" fmla="*/ 0 w 5"/>
                            <a:gd name="T3" fmla="*/ 4 h 7"/>
                            <a:gd name="T4" fmla="*/ 3 w 5"/>
                            <a:gd name="T5" fmla="*/ 0 h 7"/>
                            <a:gd name="T6" fmla="*/ 5 w 5"/>
                            <a:gd name="T7" fmla="*/ 4 h 7"/>
                            <a:gd name="T8" fmla="*/ 2 w 5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" h="7">
                              <a:moveTo>
                                <a:pt x="2" y="7"/>
                              </a:moveTo>
                              <a:cubicBezTo>
                                <a:pt x="1" y="7"/>
                                <a:pt x="0" y="5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2"/>
                                <a:pt x="5" y="4"/>
                              </a:cubicBezTo>
                              <a:cubicBezTo>
                                <a:pt x="5" y="5"/>
                                <a:pt x="4" y="7"/>
                                <a:pt x="2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Freeform 166"/>
                      <wps:cNvSpPr>
                        <a:spLocks/>
                      </wps:cNvSpPr>
                      <wps:spPr bwMode="auto">
                        <a:xfrm>
                          <a:off x="5602605" y="183515"/>
                          <a:ext cx="56515" cy="73025"/>
                        </a:xfrm>
                        <a:custGeom>
                          <a:avLst/>
                          <a:gdLst>
                            <a:gd name="T0" fmla="*/ 19 w 19"/>
                            <a:gd name="T1" fmla="*/ 23 h 25"/>
                            <a:gd name="T2" fmla="*/ 12 w 19"/>
                            <a:gd name="T3" fmla="*/ 25 h 25"/>
                            <a:gd name="T4" fmla="*/ 0 w 19"/>
                            <a:gd name="T5" fmla="*/ 12 h 25"/>
                            <a:gd name="T6" fmla="*/ 13 w 19"/>
                            <a:gd name="T7" fmla="*/ 0 h 25"/>
                            <a:gd name="T8" fmla="*/ 19 w 19"/>
                            <a:gd name="T9" fmla="*/ 1 h 25"/>
                            <a:gd name="T10" fmla="*/ 18 w 19"/>
                            <a:gd name="T11" fmla="*/ 4 h 25"/>
                            <a:gd name="T12" fmla="*/ 13 w 19"/>
                            <a:gd name="T13" fmla="*/ 3 h 25"/>
                            <a:gd name="T14" fmla="*/ 5 w 19"/>
                            <a:gd name="T15" fmla="*/ 12 h 25"/>
                            <a:gd name="T16" fmla="*/ 13 w 19"/>
                            <a:gd name="T17" fmla="*/ 21 h 25"/>
                            <a:gd name="T18" fmla="*/ 19 w 19"/>
                            <a:gd name="T19" fmla="*/ 20 h 25"/>
                            <a:gd name="T20" fmla="*/ 19 w 19"/>
                            <a:gd name="T21" fmla="*/ 2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23"/>
                              </a:moveTo>
                              <a:cubicBezTo>
                                <a:pt x="18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3" y="0"/>
                              </a:cubicBezTo>
                              <a:cubicBezTo>
                                <a:pt x="16" y="0"/>
                                <a:pt x="18" y="0"/>
                                <a:pt x="19" y="1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7" y="4"/>
                                <a:pt x="16" y="3"/>
                                <a:pt x="13" y="3"/>
                              </a:cubicBezTo>
                              <a:cubicBezTo>
                                <a:pt x="8" y="3"/>
                                <a:pt x="5" y="7"/>
                                <a:pt x="5" y="12"/>
                              </a:cubicBezTo>
                              <a:cubicBezTo>
                                <a:pt x="5" y="18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7" y="21"/>
                                <a:pt x="19" y="20"/>
                              </a:cubicBezTo>
                              <a:lnTo>
                                <a:pt x="19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Freeform 165"/>
                      <wps:cNvSpPr>
                        <a:spLocks noEditPoints="1"/>
                      </wps:cNvSpPr>
                      <wps:spPr bwMode="auto">
                        <a:xfrm>
                          <a:off x="5676900" y="183515"/>
                          <a:ext cx="71120" cy="73025"/>
                        </a:xfrm>
                        <a:custGeom>
                          <a:avLst/>
                          <a:gdLst>
                            <a:gd name="T0" fmla="*/ 12 w 24"/>
                            <a:gd name="T1" fmla="*/ 25 h 25"/>
                            <a:gd name="T2" fmla="*/ 0 w 24"/>
                            <a:gd name="T3" fmla="*/ 12 h 25"/>
                            <a:gd name="T4" fmla="*/ 12 w 24"/>
                            <a:gd name="T5" fmla="*/ 0 h 25"/>
                            <a:gd name="T6" fmla="*/ 24 w 24"/>
                            <a:gd name="T7" fmla="*/ 12 h 25"/>
                            <a:gd name="T8" fmla="*/ 12 w 24"/>
                            <a:gd name="T9" fmla="*/ 25 h 25"/>
                            <a:gd name="T10" fmla="*/ 12 w 24"/>
                            <a:gd name="T11" fmla="*/ 21 h 25"/>
                            <a:gd name="T12" fmla="*/ 19 w 24"/>
                            <a:gd name="T13" fmla="*/ 12 h 25"/>
                            <a:gd name="T14" fmla="*/ 12 w 24"/>
                            <a:gd name="T15" fmla="*/ 3 h 25"/>
                            <a:gd name="T16" fmla="*/ 5 w 24"/>
                            <a:gd name="T17" fmla="*/ 12 h 25"/>
                            <a:gd name="T18" fmla="*/ 12 w 24"/>
                            <a:gd name="T19" fmla="*/ 21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4" h="25">
                              <a:moveTo>
                                <a:pt x="12" y="25"/>
                              </a:move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4"/>
                                <a:pt x="6" y="0"/>
                                <a:pt x="12" y="0"/>
                              </a:cubicBezTo>
                              <a:cubicBezTo>
                                <a:pt x="19" y="0"/>
                                <a:pt x="24" y="5"/>
                                <a:pt x="24" y="12"/>
                              </a:cubicBezTo>
                              <a:cubicBezTo>
                                <a:pt x="24" y="21"/>
                                <a:pt x="18" y="25"/>
                                <a:pt x="12" y="25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6" y="21"/>
                                <a:pt x="19" y="17"/>
                                <a:pt x="19" y="12"/>
                              </a:cubicBezTo>
                              <a:cubicBezTo>
                                <a:pt x="19" y="8"/>
                                <a:pt x="17" y="3"/>
                                <a:pt x="12" y="3"/>
                              </a:cubicBezTo>
                              <a:cubicBezTo>
                                <a:pt x="7" y="3"/>
                                <a:pt x="5" y="8"/>
                                <a:pt x="5" y="12"/>
                              </a:cubicBezTo>
                              <a:cubicBezTo>
                                <a:pt x="5" y="17"/>
                                <a:pt x="8" y="21"/>
                                <a:pt x="12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Freeform 164"/>
                      <wps:cNvSpPr>
                        <a:spLocks/>
                      </wps:cNvSpPr>
                      <wps:spPr bwMode="auto">
                        <a:xfrm>
                          <a:off x="5763260" y="183515"/>
                          <a:ext cx="103505" cy="6985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1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0 w 35"/>
                            <a:gd name="T25" fmla="*/ 24 h 24"/>
                            <a:gd name="T26" fmla="*/ 30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9" y="3"/>
                                <a:pt x="20" y="2"/>
                                <a:pt x="21" y="1"/>
                              </a:cubicBezTo>
                              <a:cubicBezTo>
                                <a:pt x="23" y="0"/>
                                <a:pt x="24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Freeform 163"/>
                      <wps:cNvSpPr>
                        <a:spLocks/>
                      </wps:cNvSpPr>
                      <wps:spPr bwMode="auto">
                        <a:xfrm>
                          <a:off x="47625" y="133985"/>
                          <a:ext cx="127635" cy="146050"/>
                        </a:xfrm>
                        <a:custGeom>
                          <a:avLst/>
                          <a:gdLst>
                            <a:gd name="T0" fmla="*/ 27 w 43"/>
                            <a:gd name="T1" fmla="*/ 50 h 50"/>
                            <a:gd name="T2" fmla="*/ 0 w 43"/>
                            <a:gd name="T3" fmla="*/ 50 h 50"/>
                            <a:gd name="T4" fmla="*/ 6 w 43"/>
                            <a:gd name="T5" fmla="*/ 42 h 50"/>
                            <a:gd name="T6" fmla="*/ 23 w 43"/>
                            <a:gd name="T7" fmla="*/ 42 h 50"/>
                            <a:gd name="T8" fmla="*/ 25 w 43"/>
                            <a:gd name="T9" fmla="*/ 29 h 50"/>
                            <a:gd name="T10" fmla="*/ 10 w 43"/>
                            <a:gd name="T11" fmla="*/ 29 h 50"/>
                            <a:gd name="T12" fmla="*/ 7 w 43"/>
                            <a:gd name="T13" fmla="*/ 27 h 50"/>
                            <a:gd name="T14" fmla="*/ 6 w 43"/>
                            <a:gd name="T15" fmla="*/ 23 h 50"/>
                            <a:gd name="T16" fmla="*/ 9 w 43"/>
                            <a:gd name="T17" fmla="*/ 6 h 50"/>
                            <a:gd name="T18" fmla="*/ 11 w 43"/>
                            <a:gd name="T19" fmla="*/ 2 h 50"/>
                            <a:gd name="T20" fmla="*/ 16 w 43"/>
                            <a:gd name="T21" fmla="*/ 0 h 50"/>
                            <a:gd name="T22" fmla="*/ 43 w 43"/>
                            <a:gd name="T23" fmla="*/ 0 h 50"/>
                            <a:gd name="T24" fmla="*/ 37 w 43"/>
                            <a:gd name="T25" fmla="*/ 8 h 50"/>
                            <a:gd name="T26" fmla="*/ 20 w 43"/>
                            <a:gd name="T27" fmla="*/ 8 h 50"/>
                            <a:gd name="T28" fmla="*/ 17 w 43"/>
                            <a:gd name="T29" fmla="*/ 21 h 50"/>
                            <a:gd name="T30" fmla="*/ 32 w 43"/>
                            <a:gd name="T31" fmla="*/ 21 h 50"/>
                            <a:gd name="T32" fmla="*/ 36 w 43"/>
                            <a:gd name="T33" fmla="*/ 22 h 50"/>
                            <a:gd name="T34" fmla="*/ 37 w 43"/>
                            <a:gd name="T35" fmla="*/ 27 h 50"/>
                            <a:gd name="T36" fmla="*/ 34 w 43"/>
                            <a:gd name="T37" fmla="*/ 44 h 50"/>
                            <a:gd name="T38" fmla="*/ 32 w 43"/>
                            <a:gd name="T39" fmla="*/ 48 h 50"/>
                            <a:gd name="T40" fmla="*/ 27 w 43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3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29"/>
                                <a:pt x="8" y="28"/>
                                <a:pt x="7" y="27"/>
                              </a:cubicBezTo>
                              <a:cubicBezTo>
                                <a:pt x="6" y="26"/>
                                <a:pt x="5" y="25"/>
                                <a:pt x="6" y="23"/>
                              </a:cubicBezTo>
                              <a:cubicBezTo>
                                <a:pt x="9" y="6"/>
                                <a:pt x="9" y="6"/>
                                <a:pt x="9" y="6"/>
                              </a:cubicBezTo>
                              <a:cubicBezTo>
                                <a:pt x="9" y="4"/>
                                <a:pt x="10" y="3"/>
                                <a:pt x="11" y="2"/>
                              </a:cubicBezTo>
                              <a:cubicBezTo>
                                <a:pt x="12" y="0"/>
                                <a:pt x="14" y="0"/>
                                <a:pt x="16" y="0"/>
                              </a:cubicBez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20" y="8"/>
                                <a:pt x="20" y="8"/>
                                <a:pt x="20" y="8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4" y="21"/>
                                <a:pt x="35" y="21"/>
                                <a:pt x="36" y="22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4" y="46"/>
                                <a:pt x="33" y="47"/>
                                <a:pt x="32" y="48"/>
                              </a:cubicBezTo>
                              <a:cubicBezTo>
                                <a:pt x="30" y="49"/>
                                <a:pt x="29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Freeform 162"/>
                      <wps:cNvSpPr>
                        <a:spLocks/>
                      </wps:cNvSpPr>
                      <wps:spPr bwMode="auto">
                        <a:xfrm>
                          <a:off x="160020" y="133985"/>
                          <a:ext cx="125095" cy="146050"/>
                        </a:xfrm>
                        <a:custGeom>
                          <a:avLst/>
                          <a:gdLst>
                            <a:gd name="T0" fmla="*/ 99 w 197"/>
                            <a:gd name="T1" fmla="*/ 230 h 230"/>
                            <a:gd name="T2" fmla="*/ 117 w 197"/>
                            <a:gd name="T3" fmla="*/ 133 h 230"/>
                            <a:gd name="T4" fmla="*/ 75 w 197"/>
                            <a:gd name="T5" fmla="*/ 133 h 230"/>
                            <a:gd name="T6" fmla="*/ 57 w 197"/>
                            <a:gd name="T7" fmla="*/ 230 h 230"/>
                            <a:gd name="T8" fmla="*/ 0 w 197"/>
                            <a:gd name="T9" fmla="*/ 230 h 230"/>
                            <a:gd name="T10" fmla="*/ 43 w 197"/>
                            <a:gd name="T11" fmla="*/ 0 h 230"/>
                            <a:gd name="T12" fmla="*/ 99 w 197"/>
                            <a:gd name="T13" fmla="*/ 0 h 230"/>
                            <a:gd name="T14" fmla="*/ 80 w 197"/>
                            <a:gd name="T15" fmla="*/ 97 h 230"/>
                            <a:gd name="T16" fmla="*/ 127 w 197"/>
                            <a:gd name="T17" fmla="*/ 97 h 230"/>
                            <a:gd name="T18" fmla="*/ 141 w 197"/>
                            <a:gd name="T19" fmla="*/ 0 h 230"/>
                            <a:gd name="T20" fmla="*/ 197 w 197"/>
                            <a:gd name="T21" fmla="*/ 0 h 230"/>
                            <a:gd name="T22" fmla="*/ 155 w 197"/>
                            <a:gd name="T23" fmla="*/ 230 h 230"/>
                            <a:gd name="T24" fmla="*/ 99 w 197"/>
                            <a:gd name="T25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97" h="230">
                              <a:moveTo>
                                <a:pt x="99" y="230"/>
                              </a:moveTo>
                              <a:lnTo>
                                <a:pt x="117" y="133"/>
                              </a:lnTo>
                              <a:lnTo>
                                <a:pt x="75" y="133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43" y="0"/>
                              </a:lnTo>
                              <a:lnTo>
                                <a:pt x="99" y="0"/>
                              </a:lnTo>
                              <a:lnTo>
                                <a:pt x="80" y="97"/>
                              </a:lnTo>
                              <a:lnTo>
                                <a:pt x="127" y="97"/>
                              </a:lnTo>
                              <a:lnTo>
                                <a:pt x="141" y="0"/>
                              </a:lnTo>
                              <a:lnTo>
                                <a:pt x="197" y="0"/>
                              </a:lnTo>
                              <a:lnTo>
                                <a:pt x="155" y="230"/>
                              </a:lnTo>
                              <a:lnTo>
                                <a:pt x="99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Freeform 161"/>
                      <wps:cNvSpPr>
                        <a:spLocks/>
                      </wps:cNvSpPr>
                      <wps:spPr bwMode="auto">
                        <a:xfrm>
                          <a:off x="267335" y="133985"/>
                          <a:ext cx="118745" cy="146050"/>
                        </a:xfrm>
                        <a:custGeom>
                          <a:avLst/>
                          <a:gdLst>
                            <a:gd name="T0" fmla="*/ 70 w 187"/>
                            <a:gd name="T1" fmla="*/ 230 h 230"/>
                            <a:gd name="T2" fmla="*/ 98 w 187"/>
                            <a:gd name="T3" fmla="*/ 193 h 230"/>
                            <a:gd name="T4" fmla="*/ 126 w 187"/>
                            <a:gd name="T5" fmla="*/ 193 h 230"/>
                            <a:gd name="T6" fmla="*/ 117 w 187"/>
                            <a:gd name="T7" fmla="*/ 97 h 230"/>
                            <a:gd name="T8" fmla="*/ 56 w 187"/>
                            <a:gd name="T9" fmla="*/ 230 h 230"/>
                            <a:gd name="T10" fmla="*/ 0 w 187"/>
                            <a:gd name="T11" fmla="*/ 230 h 230"/>
                            <a:gd name="T12" fmla="*/ 107 w 187"/>
                            <a:gd name="T13" fmla="*/ 0 h 230"/>
                            <a:gd name="T14" fmla="*/ 163 w 187"/>
                            <a:gd name="T15" fmla="*/ 0 h 230"/>
                            <a:gd name="T16" fmla="*/ 187 w 187"/>
                            <a:gd name="T17" fmla="*/ 230 h 230"/>
                            <a:gd name="T18" fmla="*/ 70 w 187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230">
                              <a:moveTo>
                                <a:pt x="70" y="230"/>
                              </a:moveTo>
                              <a:lnTo>
                                <a:pt x="98" y="193"/>
                              </a:lnTo>
                              <a:lnTo>
                                <a:pt x="126" y="193"/>
                              </a:lnTo>
                              <a:lnTo>
                                <a:pt x="117" y="97"/>
                              </a:lnTo>
                              <a:lnTo>
                                <a:pt x="56" y="230"/>
                              </a:lnTo>
                              <a:lnTo>
                                <a:pt x="0" y="230"/>
                              </a:lnTo>
                              <a:lnTo>
                                <a:pt x="107" y="0"/>
                              </a:lnTo>
                              <a:lnTo>
                                <a:pt x="163" y="0"/>
                              </a:lnTo>
                              <a:lnTo>
                                <a:pt x="187" y="230"/>
                              </a:lnTo>
                              <a:lnTo>
                                <a:pt x="70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Freeform 160"/>
                      <wps:cNvSpPr>
                        <a:spLocks/>
                      </wps:cNvSpPr>
                      <wps:spPr bwMode="auto">
                        <a:xfrm>
                          <a:off x="397510" y="133985"/>
                          <a:ext cx="118745" cy="146050"/>
                        </a:xfrm>
                        <a:custGeom>
                          <a:avLst/>
                          <a:gdLst>
                            <a:gd name="T0" fmla="*/ 21 w 40"/>
                            <a:gd name="T1" fmla="*/ 50 h 50"/>
                            <a:gd name="T2" fmla="*/ 28 w 40"/>
                            <a:gd name="T3" fmla="*/ 8 h 50"/>
                            <a:gd name="T4" fmla="*/ 18 w 40"/>
                            <a:gd name="T5" fmla="*/ 8 h 50"/>
                            <a:gd name="T6" fmla="*/ 11 w 40"/>
                            <a:gd name="T7" fmla="*/ 50 h 50"/>
                            <a:gd name="T8" fmla="*/ 0 w 40"/>
                            <a:gd name="T9" fmla="*/ 50 h 50"/>
                            <a:gd name="T10" fmla="*/ 8 w 40"/>
                            <a:gd name="T11" fmla="*/ 0 h 50"/>
                            <a:gd name="T12" fmla="*/ 35 w 40"/>
                            <a:gd name="T13" fmla="*/ 0 h 50"/>
                            <a:gd name="T14" fmla="*/ 39 w 40"/>
                            <a:gd name="T15" fmla="*/ 2 h 50"/>
                            <a:gd name="T16" fmla="*/ 40 w 40"/>
                            <a:gd name="T17" fmla="*/ 6 h 50"/>
                            <a:gd name="T18" fmla="*/ 32 w 40"/>
                            <a:gd name="T19" fmla="*/ 50 h 50"/>
                            <a:gd name="T20" fmla="*/ 21 w 40"/>
                            <a:gd name="T2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21" y="50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8" y="8"/>
                                <a:pt x="18" y="8"/>
                                <a:pt x="18" y="8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6" y="0"/>
                                <a:pt x="38" y="0"/>
                                <a:pt x="39" y="2"/>
                              </a:cubicBezTo>
                              <a:cubicBezTo>
                                <a:pt x="40" y="3"/>
                                <a:pt x="40" y="4"/>
                                <a:pt x="40" y="6"/>
                              </a:cubicBezTo>
                              <a:cubicBezTo>
                                <a:pt x="32" y="50"/>
                                <a:pt x="32" y="50"/>
                                <a:pt x="32" y="50"/>
                              </a:cubicBezTo>
                              <a:lnTo>
                                <a:pt x="21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Freeform 159"/>
                      <wps:cNvSpPr>
                        <a:spLocks noEditPoints="1"/>
                      </wps:cNvSpPr>
                      <wps:spPr bwMode="auto">
                        <a:xfrm>
                          <a:off x="510540" y="133985"/>
                          <a:ext cx="118745" cy="146050"/>
                        </a:xfrm>
                        <a:custGeom>
                          <a:avLst/>
                          <a:gdLst>
                            <a:gd name="T0" fmla="*/ 14 w 40"/>
                            <a:gd name="T1" fmla="*/ 50 h 50"/>
                            <a:gd name="T2" fmla="*/ 0 w 40"/>
                            <a:gd name="T3" fmla="*/ 50 h 50"/>
                            <a:gd name="T4" fmla="*/ 9 w 40"/>
                            <a:gd name="T5" fmla="*/ 0 h 50"/>
                            <a:gd name="T6" fmla="*/ 33 w 40"/>
                            <a:gd name="T7" fmla="*/ 0 h 50"/>
                            <a:gd name="T8" fmla="*/ 38 w 40"/>
                            <a:gd name="T9" fmla="*/ 2 h 50"/>
                            <a:gd name="T10" fmla="*/ 40 w 40"/>
                            <a:gd name="T11" fmla="*/ 8 h 50"/>
                            <a:gd name="T12" fmla="*/ 35 w 40"/>
                            <a:gd name="T13" fmla="*/ 33 h 50"/>
                            <a:gd name="T14" fmla="*/ 14 w 40"/>
                            <a:gd name="T15" fmla="*/ 50 h 50"/>
                            <a:gd name="T16" fmla="*/ 24 w 40"/>
                            <a:gd name="T17" fmla="*/ 31 h 50"/>
                            <a:gd name="T18" fmla="*/ 28 w 40"/>
                            <a:gd name="T19" fmla="*/ 8 h 50"/>
                            <a:gd name="T20" fmla="*/ 19 w 40"/>
                            <a:gd name="T21" fmla="*/ 8 h 50"/>
                            <a:gd name="T22" fmla="*/ 12 w 40"/>
                            <a:gd name="T23" fmla="*/ 41 h 50"/>
                            <a:gd name="T24" fmla="*/ 15 w 40"/>
                            <a:gd name="T25" fmla="*/ 41 h 50"/>
                            <a:gd name="T26" fmla="*/ 21 w 40"/>
                            <a:gd name="T27" fmla="*/ 37 h 50"/>
                            <a:gd name="T28" fmla="*/ 24 w 40"/>
                            <a:gd name="T29" fmla="*/ 3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14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4" y="0"/>
                                <a:pt x="37" y="0"/>
                                <a:pt x="38" y="2"/>
                              </a:cubicBezTo>
                              <a:cubicBezTo>
                                <a:pt x="39" y="4"/>
                                <a:pt x="40" y="6"/>
                                <a:pt x="40" y="8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34" y="41"/>
                                <a:pt x="27" y="50"/>
                                <a:pt x="14" y="50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5" y="41"/>
                                <a:pt x="15" y="41"/>
                                <a:pt x="15" y="41"/>
                              </a:cubicBezTo>
                              <a:cubicBezTo>
                                <a:pt x="15" y="41"/>
                                <a:pt x="18" y="40"/>
                                <a:pt x="21" y="37"/>
                              </a:cubicBezTo>
                              <a:cubicBezTo>
                                <a:pt x="24" y="34"/>
                                <a:pt x="24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Freeform 158"/>
                      <wps:cNvSpPr>
                        <a:spLocks/>
                      </wps:cNvSpPr>
                      <wps:spPr bwMode="auto">
                        <a:xfrm>
                          <a:off x="614045" y="133985"/>
                          <a:ext cx="116205" cy="146050"/>
                        </a:xfrm>
                        <a:custGeom>
                          <a:avLst/>
                          <a:gdLst>
                            <a:gd name="T0" fmla="*/ 71 w 183"/>
                            <a:gd name="T1" fmla="*/ 230 h 230"/>
                            <a:gd name="T2" fmla="*/ 94 w 183"/>
                            <a:gd name="T3" fmla="*/ 193 h 230"/>
                            <a:gd name="T4" fmla="*/ 122 w 183"/>
                            <a:gd name="T5" fmla="*/ 193 h 230"/>
                            <a:gd name="T6" fmla="*/ 117 w 183"/>
                            <a:gd name="T7" fmla="*/ 97 h 230"/>
                            <a:gd name="T8" fmla="*/ 57 w 183"/>
                            <a:gd name="T9" fmla="*/ 230 h 230"/>
                            <a:gd name="T10" fmla="*/ 0 w 183"/>
                            <a:gd name="T11" fmla="*/ 230 h 230"/>
                            <a:gd name="T12" fmla="*/ 108 w 183"/>
                            <a:gd name="T13" fmla="*/ 0 h 230"/>
                            <a:gd name="T14" fmla="*/ 159 w 183"/>
                            <a:gd name="T15" fmla="*/ 0 h 230"/>
                            <a:gd name="T16" fmla="*/ 183 w 183"/>
                            <a:gd name="T17" fmla="*/ 230 h 230"/>
                            <a:gd name="T18" fmla="*/ 71 w 183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3" h="230">
                              <a:moveTo>
                                <a:pt x="71" y="230"/>
                              </a:moveTo>
                              <a:lnTo>
                                <a:pt x="94" y="193"/>
                              </a:lnTo>
                              <a:lnTo>
                                <a:pt x="122" y="193"/>
                              </a:lnTo>
                              <a:lnTo>
                                <a:pt x="117" y="97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108" y="0"/>
                              </a:lnTo>
                              <a:lnTo>
                                <a:pt x="159" y="0"/>
                              </a:lnTo>
                              <a:lnTo>
                                <a:pt x="183" y="230"/>
                              </a:lnTo>
                              <a:lnTo>
                                <a:pt x="71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Freeform 157"/>
                      <wps:cNvSpPr>
                        <a:spLocks/>
                      </wps:cNvSpPr>
                      <wps:spPr bwMode="auto">
                        <a:xfrm>
                          <a:off x="1214120" y="140335"/>
                          <a:ext cx="115570" cy="145415"/>
                        </a:xfrm>
                        <a:custGeom>
                          <a:avLst/>
                          <a:gdLst>
                            <a:gd name="T0" fmla="*/ 65 w 182"/>
                            <a:gd name="T1" fmla="*/ 229 h 229"/>
                            <a:gd name="T2" fmla="*/ 93 w 182"/>
                            <a:gd name="T3" fmla="*/ 192 h 229"/>
                            <a:gd name="T4" fmla="*/ 121 w 182"/>
                            <a:gd name="T5" fmla="*/ 192 h 229"/>
                            <a:gd name="T6" fmla="*/ 112 w 182"/>
                            <a:gd name="T7" fmla="*/ 96 h 229"/>
                            <a:gd name="T8" fmla="*/ 56 w 182"/>
                            <a:gd name="T9" fmla="*/ 229 h 229"/>
                            <a:gd name="T10" fmla="*/ 0 w 182"/>
                            <a:gd name="T11" fmla="*/ 229 h 229"/>
                            <a:gd name="T12" fmla="*/ 102 w 182"/>
                            <a:gd name="T13" fmla="*/ 0 h 229"/>
                            <a:gd name="T14" fmla="*/ 158 w 182"/>
                            <a:gd name="T15" fmla="*/ 0 h 229"/>
                            <a:gd name="T16" fmla="*/ 182 w 182"/>
                            <a:gd name="T17" fmla="*/ 229 h 229"/>
                            <a:gd name="T18" fmla="*/ 65 w 182"/>
                            <a:gd name="T19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2" h="229">
                              <a:moveTo>
                                <a:pt x="65" y="229"/>
                              </a:moveTo>
                              <a:lnTo>
                                <a:pt x="93" y="192"/>
                              </a:lnTo>
                              <a:lnTo>
                                <a:pt x="121" y="192"/>
                              </a:lnTo>
                              <a:lnTo>
                                <a:pt x="112" y="96"/>
                              </a:lnTo>
                              <a:lnTo>
                                <a:pt x="56" y="229"/>
                              </a:lnTo>
                              <a:lnTo>
                                <a:pt x="0" y="229"/>
                              </a:lnTo>
                              <a:lnTo>
                                <a:pt x="102" y="0"/>
                              </a:lnTo>
                              <a:lnTo>
                                <a:pt x="158" y="0"/>
                              </a:lnTo>
                              <a:lnTo>
                                <a:pt x="182" y="229"/>
                              </a:lnTo>
                              <a:lnTo>
                                <a:pt x="65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Freeform 156"/>
                      <wps:cNvSpPr>
                        <a:spLocks/>
                      </wps:cNvSpPr>
                      <wps:spPr bwMode="auto">
                        <a:xfrm>
                          <a:off x="1341120" y="140335"/>
                          <a:ext cx="163830" cy="145415"/>
                        </a:xfrm>
                        <a:custGeom>
                          <a:avLst/>
                          <a:gdLst>
                            <a:gd name="T0" fmla="*/ 36 w 55"/>
                            <a:gd name="T1" fmla="*/ 50 h 50"/>
                            <a:gd name="T2" fmla="*/ 43 w 55"/>
                            <a:gd name="T3" fmla="*/ 9 h 50"/>
                            <a:gd name="T4" fmla="*/ 36 w 55"/>
                            <a:gd name="T5" fmla="*/ 9 h 50"/>
                            <a:gd name="T6" fmla="*/ 29 w 55"/>
                            <a:gd name="T7" fmla="*/ 50 h 50"/>
                            <a:gd name="T8" fmla="*/ 18 w 55"/>
                            <a:gd name="T9" fmla="*/ 50 h 50"/>
                            <a:gd name="T10" fmla="*/ 25 w 55"/>
                            <a:gd name="T11" fmla="*/ 9 h 50"/>
                            <a:gd name="T12" fmla="*/ 18 w 55"/>
                            <a:gd name="T13" fmla="*/ 9 h 50"/>
                            <a:gd name="T14" fmla="*/ 11 w 55"/>
                            <a:gd name="T15" fmla="*/ 50 h 50"/>
                            <a:gd name="T16" fmla="*/ 0 w 55"/>
                            <a:gd name="T17" fmla="*/ 50 h 50"/>
                            <a:gd name="T18" fmla="*/ 9 w 55"/>
                            <a:gd name="T19" fmla="*/ 0 h 50"/>
                            <a:gd name="T20" fmla="*/ 50 w 55"/>
                            <a:gd name="T21" fmla="*/ 0 h 50"/>
                            <a:gd name="T22" fmla="*/ 54 w 55"/>
                            <a:gd name="T23" fmla="*/ 2 h 50"/>
                            <a:gd name="T24" fmla="*/ 55 w 55"/>
                            <a:gd name="T25" fmla="*/ 6 h 50"/>
                            <a:gd name="T26" fmla="*/ 47 w 55"/>
                            <a:gd name="T27" fmla="*/ 50 h 50"/>
                            <a:gd name="T28" fmla="*/ 36 w 55"/>
                            <a:gd name="T2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5" h="50">
                              <a:moveTo>
                                <a:pt x="36" y="50"/>
                              </a:move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29" y="50"/>
                                <a:pt x="29" y="50"/>
                                <a:pt x="29" y="50"/>
                              </a:cubicBezTo>
                              <a:cubicBezTo>
                                <a:pt x="18" y="50"/>
                                <a:pt x="18" y="50"/>
                                <a:pt x="18" y="50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51" y="0"/>
                                <a:pt x="53" y="1"/>
                                <a:pt x="54" y="2"/>
                              </a:cubicBezTo>
                              <a:cubicBezTo>
                                <a:pt x="55" y="3"/>
                                <a:pt x="55" y="5"/>
                                <a:pt x="55" y="6"/>
                              </a:cubicBezTo>
                              <a:cubicBezTo>
                                <a:pt x="47" y="50"/>
                                <a:pt x="47" y="50"/>
                                <a:pt x="47" y="50"/>
                              </a:cubicBezTo>
                              <a:lnTo>
                                <a:pt x="3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155"/>
                      <wps:cNvSpPr>
                        <a:spLocks/>
                      </wps:cNvSpPr>
                      <wps:spPr bwMode="auto">
                        <a:xfrm>
                          <a:off x="1495425" y="140335"/>
                          <a:ext cx="116205" cy="145415"/>
                        </a:xfrm>
                        <a:custGeom>
                          <a:avLst/>
                          <a:gdLst>
                            <a:gd name="T0" fmla="*/ 122 w 183"/>
                            <a:gd name="T1" fmla="*/ 229 h 229"/>
                            <a:gd name="T2" fmla="*/ 0 w 183"/>
                            <a:gd name="T3" fmla="*/ 229 h 229"/>
                            <a:gd name="T4" fmla="*/ 43 w 183"/>
                            <a:gd name="T5" fmla="*/ 0 h 229"/>
                            <a:gd name="T6" fmla="*/ 183 w 183"/>
                            <a:gd name="T7" fmla="*/ 0 h 229"/>
                            <a:gd name="T8" fmla="*/ 155 w 183"/>
                            <a:gd name="T9" fmla="*/ 41 h 229"/>
                            <a:gd name="T10" fmla="*/ 89 w 183"/>
                            <a:gd name="T11" fmla="*/ 41 h 229"/>
                            <a:gd name="T12" fmla="*/ 75 w 183"/>
                            <a:gd name="T13" fmla="*/ 96 h 229"/>
                            <a:gd name="T14" fmla="*/ 136 w 183"/>
                            <a:gd name="T15" fmla="*/ 96 h 229"/>
                            <a:gd name="T16" fmla="*/ 108 w 183"/>
                            <a:gd name="T17" fmla="*/ 133 h 229"/>
                            <a:gd name="T18" fmla="*/ 71 w 183"/>
                            <a:gd name="T19" fmla="*/ 133 h 229"/>
                            <a:gd name="T20" fmla="*/ 61 w 183"/>
                            <a:gd name="T21" fmla="*/ 192 h 229"/>
                            <a:gd name="T22" fmla="*/ 145 w 183"/>
                            <a:gd name="T23" fmla="*/ 192 h 229"/>
                            <a:gd name="T24" fmla="*/ 122 w 183"/>
                            <a:gd name="T25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3" h="229">
                              <a:moveTo>
                                <a:pt x="122" y="229"/>
                              </a:moveTo>
                              <a:lnTo>
                                <a:pt x="0" y="229"/>
                              </a:lnTo>
                              <a:lnTo>
                                <a:pt x="43" y="0"/>
                              </a:lnTo>
                              <a:lnTo>
                                <a:pt x="183" y="0"/>
                              </a:lnTo>
                              <a:lnTo>
                                <a:pt x="155" y="41"/>
                              </a:lnTo>
                              <a:lnTo>
                                <a:pt x="89" y="41"/>
                              </a:lnTo>
                              <a:lnTo>
                                <a:pt x="75" y="96"/>
                              </a:lnTo>
                              <a:lnTo>
                                <a:pt x="136" y="96"/>
                              </a:lnTo>
                              <a:lnTo>
                                <a:pt x="108" y="133"/>
                              </a:lnTo>
                              <a:lnTo>
                                <a:pt x="71" y="133"/>
                              </a:lnTo>
                              <a:lnTo>
                                <a:pt x="61" y="192"/>
                              </a:lnTo>
                              <a:lnTo>
                                <a:pt x="145" y="192"/>
                              </a:lnTo>
                              <a:lnTo>
                                <a:pt x="122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154"/>
                      <wps:cNvSpPr>
                        <a:spLocks/>
                      </wps:cNvSpPr>
                      <wps:spPr bwMode="auto">
                        <a:xfrm>
                          <a:off x="1593850" y="140335"/>
                          <a:ext cx="124460" cy="145415"/>
                        </a:xfrm>
                        <a:custGeom>
                          <a:avLst/>
                          <a:gdLst>
                            <a:gd name="T0" fmla="*/ 27 w 42"/>
                            <a:gd name="T1" fmla="*/ 50 h 50"/>
                            <a:gd name="T2" fmla="*/ 0 w 42"/>
                            <a:gd name="T3" fmla="*/ 50 h 50"/>
                            <a:gd name="T4" fmla="*/ 5 w 42"/>
                            <a:gd name="T5" fmla="*/ 42 h 50"/>
                            <a:gd name="T6" fmla="*/ 23 w 42"/>
                            <a:gd name="T7" fmla="*/ 42 h 50"/>
                            <a:gd name="T8" fmla="*/ 25 w 42"/>
                            <a:gd name="T9" fmla="*/ 29 h 50"/>
                            <a:gd name="T10" fmla="*/ 10 w 42"/>
                            <a:gd name="T11" fmla="*/ 29 h 50"/>
                            <a:gd name="T12" fmla="*/ 6 w 42"/>
                            <a:gd name="T13" fmla="*/ 28 h 50"/>
                            <a:gd name="T14" fmla="*/ 5 w 42"/>
                            <a:gd name="T15" fmla="*/ 23 h 50"/>
                            <a:gd name="T16" fmla="*/ 8 w 42"/>
                            <a:gd name="T17" fmla="*/ 6 h 50"/>
                            <a:gd name="T18" fmla="*/ 11 w 42"/>
                            <a:gd name="T19" fmla="*/ 2 h 50"/>
                            <a:gd name="T20" fmla="*/ 15 w 42"/>
                            <a:gd name="T21" fmla="*/ 0 h 50"/>
                            <a:gd name="T22" fmla="*/ 42 w 42"/>
                            <a:gd name="T23" fmla="*/ 0 h 50"/>
                            <a:gd name="T24" fmla="*/ 36 w 42"/>
                            <a:gd name="T25" fmla="*/ 9 h 50"/>
                            <a:gd name="T26" fmla="*/ 19 w 42"/>
                            <a:gd name="T27" fmla="*/ 9 h 50"/>
                            <a:gd name="T28" fmla="*/ 17 w 42"/>
                            <a:gd name="T29" fmla="*/ 21 h 50"/>
                            <a:gd name="T30" fmla="*/ 32 w 42"/>
                            <a:gd name="T31" fmla="*/ 21 h 50"/>
                            <a:gd name="T32" fmla="*/ 36 w 42"/>
                            <a:gd name="T33" fmla="*/ 23 h 50"/>
                            <a:gd name="T34" fmla="*/ 37 w 42"/>
                            <a:gd name="T35" fmla="*/ 27 h 50"/>
                            <a:gd name="T36" fmla="*/ 34 w 42"/>
                            <a:gd name="T37" fmla="*/ 44 h 50"/>
                            <a:gd name="T38" fmla="*/ 31 w 42"/>
                            <a:gd name="T39" fmla="*/ 49 h 50"/>
                            <a:gd name="T40" fmla="*/ 27 w 42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2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8" y="29"/>
                                <a:pt x="7" y="29"/>
                                <a:pt x="6" y="28"/>
                              </a:cubicBezTo>
                              <a:cubicBezTo>
                                <a:pt x="5" y="27"/>
                                <a:pt x="5" y="25"/>
                                <a:pt x="5" y="23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5"/>
                                <a:pt x="9" y="3"/>
                                <a:pt x="11" y="2"/>
                              </a:cubicBezTo>
                              <a:cubicBezTo>
                                <a:pt x="12" y="1"/>
                                <a:pt x="13" y="0"/>
                                <a:pt x="15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2"/>
                                <a:pt x="36" y="23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3" y="46"/>
                                <a:pt x="32" y="47"/>
                                <a:pt x="31" y="49"/>
                              </a:cubicBezTo>
                              <a:cubicBezTo>
                                <a:pt x="30" y="50"/>
                                <a:pt x="28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Freeform 153"/>
                      <wps:cNvSpPr>
                        <a:spLocks/>
                      </wps:cNvSpPr>
                      <wps:spPr bwMode="auto">
                        <a:xfrm>
                          <a:off x="848995" y="49530"/>
                          <a:ext cx="314325" cy="309245"/>
                        </a:xfrm>
                        <a:custGeom>
                          <a:avLst/>
                          <a:gdLst>
                            <a:gd name="T0" fmla="*/ 86 w 106"/>
                            <a:gd name="T1" fmla="*/ 56 h 106"/>
                            <a:gd name="T2" fmla="*/ 86 w 106"/>
                            <a:gd name="T3" fmla="*/ 57 h 106"/>
                            <a:gd name="T4" fmla="*/ 53 w 106"/>
                            <a:gd name="T5" fmla="*/ 85 h 106"/>
                            <a:gd name="T6" fmla="*/ 30 w 106"/>
                            <a:gd name="T7" fmla="*/ 76 h 106"/>
                            <a:gd name="T8" fmla="*/ 20 w 106"/>
                            <a:gd name="T9" fmla="*/ 53 h 106"/>
                            <a:gd name="T10" fmla="*/ 30 w 106"/>
                            <a:gd name="T11" fmla="*/ 30 h 106"/>
                            <a:gd name="T12" fmla="*/ 53 w 106"/>
                            <a:gd name="T13" fmla="*/ 20 h 106"/>
                            <a:gd name="T14" fmla="*/ 79 w 106"/>
                            <a:gd name="T15" fmla="*/ 33 h 106"/>
                            <a:gd name="T16" fmla="*/ 88 w 106"/>
                            <a:gd name="T17" fmla="*/ 38 h 106"/>
                            <a:gd name="T18" fmla="*/ 98 w 106"/>
                            <a:gd name="T19" fmla="*/ 27 h 106"/>
                            <a:gd name="T20" fmla="*/ 96 w 106"/>
                            <a:gd name="T21" fmla="*/ 22 h 106"/>
                            <a:gd name="T22" fmla="*/ 96 w 106"/>
                            <a:gd name="T23" fmla="*/ 22 h 106"/>
                            <a:gd name="T24" fmla="*/ 96 w 106"/>
                            <a:gd name="T25" fmla="*/ 22 h 106"/>
                            <a:gd name="T26" fmla="*/ 53 w 106"/>
                            <a:gd name="T27" fmla="*/ 0 h 106"/>
                            <a:gd name="T28" fmla="*/ 0 w 106"/>
                            <a:gd name="T29" fmla="*/ 53 h 106"/>
                            <a:gd name="T30" fmla="*/ 53 w 106"/>
                            <a:gd name="T31" fmla="*/ 106 h 106"/>
                            <a:gd name="T32" fmla="*/ 106 w 106"/>
                            <a:gd name="T33" fmla="*/ 57 h 106"/>
                            <a:gd name="T34" fmla="*/ 106 w 106"/>
                            <a:gd name="T35" fmla="*/ 56 h 106"/>
                            <a:gd name="T36" fmla="*/ 86 w 106"/>
                            <a:gd name="T37" fmla="*/ 56 h 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6" h="106">
                              <a:moveTo>
                                <a:pt x="86" y="56"/>
                              </a:moveTo>
                              <a:cubicBezTo>
                                <a:pt x="86" y="57"/>
                                <a:pt x="86" y="57"/>
                                <a:pt x="86" y="57"/>
                              </a:cubicBezTo>
                              <a:cubicBezTo>
                                <a:pt x="84" y="73"/>
                                <a:pt x="70" y="85"/>
                                <a:pt x="53" y="85"/>
                              </a:cubicBezTo>
                              <a:cubicBezTo>
                                <a:pt x="44" y="85"/>
                                <a:pt x="36" y="82"/>
                                <a:pt x="30" y="76"/>
                              </a:cubicBezTo>
                              <a:cubicBezTo>
                                <a:pt x="24" y="70"/>
                                <a:pt x="20" y="62"/>
                                <a:pt x="20" y="53"/>
                              </a:cubicBezTo>
                              <a:cubicBezTo>
                                <a:pt x="20" y="44"/>
                                <a:pt x="24" y="35"/>
                                <a:pt x="30" y="30"/>
                              </a:cubicBezTo>
                              <a:cubicBezTo>
                                <a:pt x="36" y="24"/>
                                <a:pt x="44" y="20"/>
                                <a:pt x="53" y="20"/>
                              </a:cubicBezTo>
                              <a:cubicBezTo>
                                <a:pt x="64" y="20"/>
                                <a:pt x="73" y="25"/>
                                <a:pt x="79" y="33"/>
                              </a:cubicBezTo>
                              <a:cubicBezTo>
                                <a:pt x="81" y="36"/>
                                <a:pt x="84" y="38"/>
                                <a:pt x="88" y="38"/>
                              </a:cubicBezTo>
                              <a:cubicBezTo>
                                <a:pt x="93" y="38"/>
                                <a:pt x="98" y="33"/>
                                <a:pt x="98" y="27"/>
                              </a:cubicBezTo>
                              <a:cubicBezTo>
                                <a:pt x="98" y="26"/>
                                <a:pt x="97" y="24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86" y="8"/>
                                <a:pt x="71" y="0"/>
                                <a:pt x="53" y="0"/>
                              </a:cubicBezTo>
                              <a:cubicBezTo>
                                <a:pt x="24" y="0"/>
                                <a:pt x="0" y="23"/>
                                <a:pt x="0" y="53"/>
                              </a:cubicBezTo>
                              <a:cubicBezTo>
                                <a:pt x="0" y="82"/>
                                <a:pt x="24" y="106"/>
                                <a:pt x="53" y="106"/>
                              </a:cubicBezTo>
                              <a:cubicBezTo>
                                <a:pt x="81" y="106"/>
                                <a:pt x="104" y="84"/>
                                <a:pt x="106" y="57"/>
                              </a:cubicBezTo>
                              <a:cubicBezTo>
                                <a:pt x="106" y="56"/>
                                <a:pt x="106" y="56"/>
                                <a:pt x="106" y="56"/>
                              </a:cubicBezTo>
                              <a:lnTo>
                                <a:pt x="86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Freeform 152"/>
                      <wps:cNvSpPr>
                        <a:spLocks/>
                      </wps:cNvSpPr>
                      <wps:spPr bwMode="auto">
                        <a:xfrm>
                          <a:off x="967740" y="166370"/>
                          <a:ext cx="236855" cy="73025"/>
                        </a:xfrm>
                        <a:custGeom>
                          <a:avLst/>
                          <a:gdLst>
                            <a:gd name="T0" fmla="*/ 71 w 80"/>
                            <a:gd name="T1" fmla="*/ 2 h 25"/>
                            <a:gd name="T2" fmla="*/ 37 w 80"/>
                            <a:gd name="T3" fmla="*/ 2 h 25"/>
                            <a:gd name="T4" fmla="*/ 37 w 80"/>
                            <a:gd name="T5" fmla="*/ 2 h 25"/>
                            <a:gd name="T6" fmla="*/ 25 w 80"/>
                            <a:gd name="T7" fmla="*/ 2 h 25"/>
                            <a:gd name="T8" fmla="*/ 18 w 80"/>
                            <a:gd name="T9" fmla="*/ 1 h 25"/>
                            <a:gd name="T10" fmla="*/ 13 w 80"/>
                            <a:gd name="T11" fmla="*/ 0 h 25"/>
                            <a:gd name="T12" fmla="*/ 0 w 80"/>
                            <a:gd name="T13" fmla="*/ 12 h 25"/>
                            <a:gd name="T14" fmla="*/ 13 w 80"/>
                            <a:gd name="T15" fmla="*/ 25 h 25"/>
                            <a:gd name="T16" fmla="*/ 18 w 80"/>
                            <a:gd name="T17" fmla="*/ 24 h 25"/>
                            <a:gd name="T18" fmla="*/ 25 w 80"/>
                            <a:gd name="T19" fmla="*/ 23 h 25"/>
                            <a:gd name="T20" fmla="*/ 37 w 80"/>
                            <a:gd name="T21" fmla="*/ 23 h 25"/>
                            <a:gd name="T22" fmla="*/ 37 w 80"/>
                            <a:gd name="T23" fmla="*/ 23 h 25"/>
                            <a:gd name="T24" fmla="*/ 71 w 80"/>
                            <a:gd name="T25" fmla="*/ 23 h 25"/>
                            <a:gd name="T26" fmla="*/ 80 w 80"/>
                            <a:gd name="T27" fmla="*/ 12 h 25"/>
                            <a:gd name="T28" fmla="*/ 71 w 80"/>
                            <a:gd name="T29" fmla="*/ 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0" h="25">
                              <a:moveTo>
                                <a:pt x="71" y="2"/>
                              </a:move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5" y="2"/>
                                <a:pt x="21" y="3"/>
                                <a:pt x="18" y="1"/>
                              </a:cubicBezTo>
                              <a:cubicBezTo>
                                <a:pt x="16" y="1"/>
                                <a:pt x="15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2"/>
                              </a:cubicBezTo>
                              <a:cubicBezTo>
                                <a:pt x="0" y="19"/>
                                <a:pt x="6" y="25"/>
                                <a:pt x="13" y="25"/>
                              </a:cubicBezTo>
                              <a:cubicBezTo>
                                <a:pt x="15" y="25"/>
                                <a:pt x="17" y="24"/>
                                <a:pt x="18" y="24"/>
                              </a:cubicBezTo>
                              <a:cubicBezTo>
                                <a:pt x="21" y="22"/>
                                <a:pt x="25" y="23"/>
                                <a:pt x="25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71" y="23"/>
                                <a:pt x="71" y="23"/>
                                <a:pt x="71" y="23"/>
                              </a:cubicBezTo>
                              <a:cubicBezTo>
                                <a:pt x="76" y="22"/>
                                <a:pt x="80" y="18"/>
                                <a:pt x="80" y="12"/>
                              </a:cubicBezTo>
                              <a:cubicBezTo>
                                <a:pt x="80" y="7"/>
                                <a:pt x="76" y="3"/>
                                <a:pt x="71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0" name="Picture 1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4565" y="163830"/>
                          <a:ext cx="80010" cy="7874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71" name="Freeform 150"/>
                      <wps:cNvSpPr>
                        <a:spLocks noEditPoints="1"/>
                      </wps:cNvSpPr>
                      <wps:spPr bwMode="auto">
                        <a:xfrm>
                          <a:off x="973455" y="172085"/>
                          <a:ext cx="62230" cy="60960"/>
                        </a:xfrm>
                        <a:custGeom>
                          <a:avLst/>
                          <a:gdLst>
                            <a:gd name="T0" fmla="*/ 0 w 21"/>
                            <a:gd name="T1" fmla="*/ 11 h 21"/>
                            <a:gd name="T2" fmla="*/ 11 w 21"/>
                            <a:gd name="T3" fmla="*/ 0 h 21"/>
                            <a:gd name="T4" fmla="*/ 11 w 21"/>
                            <a:gd name="T5" fmla="*/ 0 h 21"/>
                            <a:gd name="T6" fmla="*/ 21 w 21"/>
                            <a:gd name="T7" fmla="*/ 11 h 21"/>
                            <a:gd name="T8" fmla="*/ 21 w 21"/>
                            <a:gd name="T9" fmla="*/ 11 h 21"/>
                            <a:gd name="T10" fmla="*/ 11 w 21"/>
                            <a:gd name="T11" fmla="*/ 21 h 21"/>
                            <a:gd name="T12" fmla="*/ 11 w 21"/>
                            <a:gd name="T13" fmla="*/ 21 h 21"/>
                            <a:gd name="T14" fmla="*/ 0 w 21"/>
                            <a:gd name="T15" fmla="*/ 11 h 21"/>
                            <a:gd name="T16" fmla="*/ 2 w 21"/>
                            <a:gd name="T17" fmla="*/ 11 h 21"/>
                            <a:gd name="T18" fmla="*/ 11 w 21"/>
                            <a:gd name="T19" fmla="*/ 19 h 21"/>
                            <a:gd name="T20" fmla="*/ 11 w 21"/>
                            <a:gd name="T21" fmla="*/ 19 h 21"/>
                            <a:gd name="T22" fmla="*/ 19 w 21"/>
                            <a:gd name="T23" fmla="*/ 11 h 21"/>
                            <a:gd name="T24" fmla="*/ 19 w 21"/>
                            <a:gd name="T25" fmla="*/ 11 h 21"/>
                            <a:gd name="T26" fmla="*/ 11 w 21"/>
                            <a:gd name="T27" fmla="*/ 2 h 21"/>
                            <a:gd name="T28" fmla="*/ 11 w 21"/>
                            <a:gd name="T29" fmla="*/ 2 h 21"/>
                            <a:gd name="T30" fmla="*/ 2 w 21"/>
                            <a:gd name="T3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1">
                              <a:moveTo>
                                <a:pt x="0" y="11"/>
                              </a:moveTo>
                              <a:cubicBezTo>
                                <a:pt x="0" y="5"/>
                                <a:pt x="5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6" y="0"/>
                                <a:pt x="21" y="5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6"/>
                                <a:pt x="16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5" y="21"/>
                                <a:pt x="0" y="16"/>
                                <a:pt x="0" y="11"/>
                              </a:cubicBezTo>
                              <a:close/>
                              <a:moveTo>
                                <a:pt x="2" y="11"/>
                              </a:moveTo>
                              <a:cubicBezTo>
                                <a:pt x="2" y="15"/>
                                <a:pt x="6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6" y="19"/>
                                <a:pt x="19" y="15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6"/>
                                <a:pt x="16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6" y="2"/>
                                <a:pt x="2" y="6"/>
                                <a:pt x="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DB9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id="画布 1" o:spid="_x0000_s1026" editas="canvas" style="width:461.95pt;height:33.05pt;mso-position-horizontal-relative:char;mso-position-vertical-relative:line" coordsize="58667,4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667;height:4197;visibility:visible;mso-wrap-style:square">
                <v:fill o:detectmouseclick="t"/>
                <v:path o:connecttype="none"/>
              </v:shape>
              <v:shape id="Freeform 183" o:spid="_x0000_s1028" style="position:absolute;left:88;top:3670;width:58579;height:527;visibility:visible;mso-wrap-style:square;v-text-anchor:top" coordsize="197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jfAsYA&#10;AADbAAAADwAAAGRycy9kb3ducmV2LnhtbESPT2vCQBTE74LfYXlCL1I3baXWmFXamoLgpdpcvD2y&#10;L38w+zZktyZ+e7cg9DjMzG+YZDOYRlyoc7VlBU+zCARxbnXNpYLs5+vxDYTzyBoby6TgSg426/Eo&#10;wVjbng90OfpSBAi7GBVU3rexlC6vyKCb2ZY4eIXtDPogu1LqDvsAN418jqJXabDmsFBhS58V5efj&#10;r1Gw/EgPWZRNT7yfp6bYbhfffbpX6mEyvK9AeBr8f/je3mkFLwv4+xJ+gF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jfAsYAAADbAAAADwAAAAAAAAAAAAAAAACYAgAAZHJz&#10;L2Rvd25yZXYueG1sUEsFBgAAAAAEAAQA9QAAAIsDAAAAAA==&#10;" path="m1974,18c,18,,18,,18,,18,279,,1015,v736,,959,18,959,18xe" fillcolor="#d2232a" stroked="f">
                <v:path arrowok="t" o:connecttype="custom" o:connectlocs="5857875,52705;0,52705;3012028,0;5857875,52705" o:connectangles="0,0,0,0"/>
              </v:shape>
              <v:shape id="Freeform 182" o:spid="_x0000_s1029" style="position:absolute;left:43503;top:1835;width:1042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Mu1MMA&#10;AADbAAAADwAAAGRycy9kb3ducmV2LnhtbERPz2vCMBS+C/4P4Qm7iKarWEptKiIMHAyGbpfdHs2z&#10;6da81CZqt79+OQx2/Ph+l9vRduJGg28dK3hcJiCIa6dbbhS8vz0tchA+IGvsHJOCb/KwraaTEgvt&#10;7nyk2yk0IoawL1CBCaEvpPS1IYt+6XriyJ3dYDFEODRSD3iP4baTaZJk0mLLscFgT3tD9dfpahU8&#10;X151mtssNef1xwtl8x/crz6VepiNuw2IQGP4F/+5D1rBKo6NX+IPk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Mu1MMAAADbAAAADwAAAAAAAAAAAAAAAACYAgAAZHJzL2Rv&#10;d25yZXYueG1sUEsFBgAAAAAEAAQA9QAAAIgDAAAAAA==&#10;" path="m4,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l4,xe" fillcolor="#d81f26" stroked="f">
                <v:path arrowok="t" o:connecttype="custom" o:connectlocs="11902,0;20828,34925;26779,58208;26779,58208;32730,34925;44631,0;56533,0;68435,34925;74386,58208;74386,58208;80337,34925;89263,0;104140,0;80337,69850;68435,69850;56533,37835;50582,14552;50582,14552;44631,37835;32730,69850;20828,69850;0,0;11902,0" o:connectangles="0,0,0,0,0,0,0,0,0,0,0,0,0,0,0,0,0,0,0,0,0,0,0"/>
              </v:shape>
              <v:shape id="Freeform 181" o:spid="_x0000_s1030" style="position:absolute;left:44545;top:1835;width:1035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+LT8UA&#10;AADbAAAADwAAAGRycy9kb3ducmV2LnhtbESPQWvCQBSE70L/w/IKXqRujDTY1FVEKLQgiGkvvT2y&#10;z2za7Ns0u2r017tCweMwM98w82VvG3GkzteOFUzGCQji0umaKwVfn29PMxA+IGtsHJOCM3lYLh4G&#10;c8y1O/GOjkWoRISwz1GBCaHNpfSlIYt+7Fri6O1dZzFE2VVSd3iKcNvINEkyabHmuGCwpbWh8rc4&#10;WAUff1udzmyWmv3z94ay0QXX0x+lho/96hVEoD7cw//td61g+gK3L/EH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r4tPxQAAANsAAAAPAAAAAAAAAAAAAAAAAJgCAABkcnMv&#10;ZG93bnJldi54bWxQSwUGAAAAAAQABAD1AAAAigMAAAAA&#10;" path="m4,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l4,xe" fillcolor="#d81f26" stroked="f">
                <v:path arrowok="t" o:connecttype="custom" o:connectlocs="11829,0;20701,34925;26616,58208;26616,58208;32530,34925;44359,0;56188,0;68018,34925;73932,58208;73932,58208;79847,34925;88719,0;103505,0;79847,69850;68018,69850;56188,37835;50274,14552;50274,14552;44359,37835;32530,69850;20701,69850;0,0;11829,0" o:connectangles="0,0,0,0,0,0,0,0,0,0,0,0,0,0,0,0,0,0,0,0,0,0,0"/>
              </v:shape>
              <v:shape id="Freeform 180" o:spid="_x0000_s1031" style="position:absolute;left:45580;top:1835;width:1041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NRr8IA&#10;AADbAAAADwAAAGRycy9kb3ducmV2LnhtbERPz2vCMBS+D/wfwhO8iKarW5FqFBGECcKYevH2aJ5N&#10;tXnpmky7/fXmIOz48f2eLztbixu1vnKs4HWcgCAunK64VHA8bEZTED4ga6wdk4Jf8rBc9F7mmGt3&#10;5y+67UMpYgj7HBWYEJpcSl8YsujHriGO3Nm1FkOEbSl1i/cYbmuZJkkmLVYcGww2tDZUXPc/VsH2&#10;+1OnU5ul5vx+2lE2/MP15KLUoN+tZiACdeFf/HR/aAVvcX38En+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k1GvwgAAANsAAAAPAAAAAAAAAAAAAAAAAJgCAABkcnMvZG93&#10;bnJldi54bWxQSwUGAAAAAAQABAD1AAAAhwMAAAAA&#10;" path="m4,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l4,xe" fillcolor="#d81f26" stroked="f">
                <v:path arrowok="t" o:connecttype="custom" o:connectlocs="11902,0;23803,34925;26779,58208;26779,58208;35705,34925;47607,0;56533,0;68435,34925;74386,58208;74386,58208;80337,34925;92238,0;104140,0;80337,69850;68435,69850;56533,37835;50582,14552;50582,14552;44631,37835;32730,69850;20828,69850;0,0;11902,0" o:connectangles="0,0,0,0,0,0,0,0,0,0,0,0,0,0,0,0,0,0,0,0,0,0,0"/>
              </v:shape>
              <v:oval id="Oval 179" o:spid="_x0000_s1032" style="position:absolute;left:46678;top:2362;width:178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6ksUA&#10;AADbAAAADwAAAGRycy9kb3ducmV2LnhtbESPUWvCMBSF3wf7D+EO9iKarmxlVqNssoEPG2PqD7g0&#10;17bY3JQkNt2/N4Kwx8M55zuc5Xo0nRjI+daygqdZBoK4srrlWsFh/zl9BeEDssbOMin4Iw/r1f3d&#10;EkttI//SsAu1SBD2JSpoQuhLKX3VkEE/sz1x8o7WGQxJulpqhzHBTSfzLCukwZbTQoM9bRqqTruz&#10;UfD9zh+TY/4yxiH+fE3ivNi4c6HU48P4tgARaAz/4Vt7qxU853D9kn6AX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+TqSxQAAANsAAAAPAAAAAAAAAAAAAAAAAJgCAABkcnMv&#10;ZG93bnJldi54bWxQSwUGAAAAAAQABAD1AAAAigMAAAAA&#10;" fillcolor="#d81f26" stroked="f"/>
              <v:shape id="Freeform 178" o:spid="_x0000_s1033" style="position:absolute;left:47066;top:1835;width:444;height:730;visibility:visible;mso-wrap-style:square;v-text-anchor:top" coordsize="15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bBMIA&#10;AADbAAAADwAAAGRycy9kb3ducmV2LnhtbESP0YrCMBRE3wX/IVzBN01di7hdo4hQWV8Eqx9wae62&#10;dZub2mRr9++NIPg4zMwZZrXpTS06al1lWcFsGoEgzq2uuFBwOaeTJQjnkTXWlknBPznYrIeDFSba&#10;3vlEXeYLESDsElRQet8kUrq8JINuahvi4P3Y1qAPsi2kbvEe4KaWH1G0kAYrDgslNrQrKf/N/oyC&#10;a2VvdDTX7pCm8WlPn3yMo7lS41G//QLhqffv8Kv9rRXEc3h+CT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ytsEwgAAANsAAAAPAAAAAAAAAAAAAAAAAJgCAABkcnMvZG93&#10;bnJldi54bWxQSwUGAAAAAAQABAD1AAAAhwMAAAAA&#10;" path="m1,20v1,,3,1,6,1c10,21,11,20,11,18v,-2,-1,-3,-4,-5c2,12,,10,,7,,3,3,,9,v2,,4,,5,1c13,4,13,4,13,4,13,4,11,3,9,3,6,3,5,4,5,6v,2,1,3,4,4c13,12,15,14,15,17v,5,-3,8,-9,8c4,25,1,24,,23l1,20xe" fillcolor="#d81f26" stroked="f">
                <v:path arrowok="t" o:connecttype="custom" o:connectlocs="2963,58420;20743,61341;32597,52578;20743,37973;0,20447;26670,0;41487,2921;38523,11684;26670,8763;14817,17526;26670,29210;44450,49657;17780,73025;0,67183;2963,58420" o:connectangles="0,0,0,0,0,0,0,0,0,0,0,0,0,0,0"/>
              </v:shape>
              <v:shape id="Freeform 177" o:spid="_x0000_s1034" style="position:absolute;left:47688;top:1517;width:622;height:1016;visibility:visible;mso-wrap-style:square;v-text-anchor:top" coordsize="21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2rucQA&#10;AADbAAAADwAAAGRycy9kb3ducmV2LnhtbESP3WoCMRSE74W+QziF3kjNWlTK1igqVqx3/jzAYXO6&#10;2TY5WTbR3X37Rih4OczMN8x82TkrbtSEyrOC8SgDQVx4XXGp4HL+fH0HESKyRuuZFPQUYLl4Gswx&#10;177lI91OsRQJwiFHBSbGOpcyFIYchpGviZP37RuHMcmmlLrBNsGdlW9ZNpMOK04LBmvaGCp+T1en&#10;YHpdx4PdDbdfs0uwP6Yft7veKvXy3K0+QETq4iP8395rBZMJ3L+kH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9q7nEAAAA2wAAAA8AAAAAAAAAAAAAAAAAmAIAAGRycy9k&#10;b3ducmV2LnhtbFBLBQYAAAAABAAEAPUAAACJAwAAAAA=&#10;" path="m,c4,,4,,4,v,15,,15,,15c5,15,5,15,5,15v,-1,1,-2,3,-3c9,11,10,11,12,11v3,,9,2,9,10c21,35,21,35,21,35v-5,,-5,,-5,c16,21,16,21,16,21v,-4,-1,-7,-5,-7c8,14,6,16,5,19v-1,,-1,1,-1,2c4,35,4,35,4,35,,35,,35,,35l,xe" fillcolor="#d81f26" stroked="f">
                <v:path arrowok="t" o:connecttype="custom" o:connectlocs="0,0;11853,0;11853,43543;14817,43543;23707,34834;35560,31931;62230,60960;62230,101600;47413,101600;47413,60960;32597,40640;14817,55154;11853,60960;11853,101600;0,101600;0,0" o:connectangles="0,0,0,0,0,0,0,0,0,0,0,0,0,0,0,0"/>
              </v:shape>
              <v:shape id="Freeform 176" o:spid="_x0000_s1035" style="position:absolute;left:48463;top:1835;width:565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tFmcEA&#10;AADbAAAADwAAAGRycy9kb3ducmV2LnhtbESPQYvCMBSE7wv+h/AEb2uquItWo8hCwau6oMdn85pW&#10;m5fSZLX992ZB8DjMzDfMatPZWtyp9ZVjBZNxAoI4d7pio+D3mH3OQfiArLF2TAp68rBZDz5WmGr3&#10;4D3dD8GICGGfooIyhCaV0uclWfRj1xBHr3CtxRBla6Ru8RHhtpbTJPmWFiuOCyU29FNSfjv8WQWN&#10;m12yqekXx/zaX80Ji3NWFUqNht12CSJQF97hV3unFcy+4P9L/AF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7RZnBAAAA2wAAAA8AAAAAAAAAAAAAAAAAmAIAAGRycy9kb3du&#10;cmV2LnhtbFBLBQYAAAAABAAEAPUAAACGAwAAAAA=&#10;" path="m19,18v,2,,4,,6c15,24,15,24,15,24v,-3,,-3,,-3c15,21,15,21,15,21v-2,2,-4,4,-8,4c2,25,,21,,18,,12,5,9,14,9v,-1,,-1,,-1c14,6,14,3,9,3,7,3,4,3,2,5,1,2,1,2,1,2,3,,6,,9,v8,,10,5,10,9l19,18xm14,12c10,12,4,13,4,17v,3,2,4,4,4c11,21,13,19,14,17v,,,-1,,-1l14,12xe" fillcolor="#d81f26" stroked="f">
                <v:path arrowok="t" o:connecttype="custom" o:connectlocs="56515,52578;56515,70104;44617,70104;44617,61341;44617,61341;20821,73025;0,52578;41643,26289;41643,23368;26770,8763;5949,14605;2974,5842;26770,0;56515,26289;56515,52578;41643,35052;11898,49657;23796,61341;41643,49657;41643,46736;41643,35052" o:connectangles="0,0,0,0,0,0,0,0,0,0,0,0,0,0,0,0,0,0,0,0,0"/>
                <o:lock v:ext="edit" verticies="t"/>
              </v:shape>
              <v:shape id="Freeform 175" o:spid="_x0000_s1036" style="position:absolute;left:49206;top:1835;width:622;height:698;visibility:visible;mso-wrap-style:square;v-text-anchor:top" coordsize="21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DORMEA&#10;AADbAAAADwAAAGRycy9kb3ducmV2LnhtbESPQWvCQBSE7wX/w/IEb3WjaJDUVYpSsDeNen9kX5PU&#10;7Hshu9W0v74rCB6HmfmGWa5716grdb4WNjAZJ6CIC7E1lwZOx4/XBSgfkC02wmTglzysV4OXJWZW&#10;bnygax5KFSHsMzRQhdBmWvuiIod+LC1x9L6kcxii7EptO7xFuGv0NElS7bDmuFBhS5uKikv+4wwE&#10;mW7nG7n8JZ+zc77XmH5LnxozGvbvb6AC9eEZfrR31sAshfuX+AP0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wzkTBAAAA2wAAAA8AAAAAAAAAAAAAAAAAmAIAAGRycy9kb3du&#10;cmV2LnhtbFBLBQYAAAAABAAEAPUAAACGAwAAAAA=&#10;" path="m1,7c1,4,1,2,,,4,,4,,4,,5,4,5,4,5,4v,,,,,c6,2,9,,13,v3,,8,2,8,10c21,24,21,24,21,24v-4,,-4,,-4,c17,10,17,10,17,10,17,6,15,3,11,3,8,3,6,5,5,8v,,,1,,2c5,24,5,24,5,24v-4,,-4,,-4,l1,7xe" fillcolor="#d81f26" stroked="f">
                <v:path arrowok="t" o:connecttype="custom" o:connectlocs="2963,20373;0,0;11853,0;14817,11642;14817,11642;38523,0;62230,29104;62230,69850;50377,69850;50377,29104;32597,8731;14817,23283;14817,29104;14817,69850;2963,69850;2963,20373" o:connectangles="0,0,0,0,0,0,0,0,0,0,0,0,0,0,0,0"/>
              </v:shape>
              <v:shape id="Freeform 174" o:spid="_x0000_s1037" style="position:absolute;left:50006;top:1517;width:654;height:1048;visibility:visible;mso-wrap-style:square;v-text-anchor:top" coordsize="22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otoMUA&#10;AADbAAAADwAAAGRycy9kb3ducmV2LnhtbESP0WoCMRRE3wv+Q7iCbzWrSKtbo4istlAodPUDrpvb&#10;zdbkZtlE3fbrm0Khj8PMnGGW695ZcaUuNJ4VTMYZCOLK64ZrBcfD7n4OIkRkjdYzKfiiAOvV4G6J&#10;ufY3fqdrGWuRIBxyVGBibHMpQ2XIYRj7ljh5H75zGJPsaqk7vCW4s3KaZQ/SYcNpwWBLW0PVubw4&#10;BadPtz8uylOxCN+meH4r7PzwapUaDfvNE4hIffwP/7VftILZI/x+S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ei2gxQAAANsAAAAPAAAAAAAAAAAAAAAAAJgCAABkcnMv&#10;ZG93bnJldi54bWxQSwUGAAAAAAQABAD1AAAAigMAAAAA&#10;" path="m22,v,29,,29,,29c22,31,22,33,22,35v-4,,-4,,-4,c18,31,18,31,18,31v,,,,,c17,34,14,36,10,36,4,36,,31,,23,,15,5,11,10,11v4,,7,1,8,3c18,14,18,14,18,14,18,,18,,18,r4,xm18,21v,-1,,-1,,-2c17,16,15,14,11,14v-4,,-7,4,-7,9c4,28,6,32,11,32v3,,6,-2,7,-5c18,26,18,26,18,25r,-4xe" fillcolor="#d81f26" stroked="f">
                <v:path arrowok="t" o:connecttype="custom" o:connectlocs="65405,0;65405,84402;65405,101865;53513,101865;53513,90223;53513,90223;29730,104775;0,66940;29730,32015;53513,40746;53513,40746;53513,0;65405,0;53513,61119;53513,55298;32703,40746;11892,66940;32703,93133;53513,78581;53513,72760;53513,61119" o:connectangles="0,0,0,0,0,0,0,0,0,0,0,0,0,0,0,0,0,0,0,0,0"/>
                <o:lock v:ext="edit" verticies="t"/>
              </v:shape>
              <v:shape id="Freeform 173" o:spid="_x0000_s1038" style="position:absolute;left:50838;top:1835;width:558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rqB74A&#10;AADbAAAADwAAAGRycy9kb3ducmV2LnhtbERPTYvCMBC9C/6HMII3TRVZ3GoqslDY66qgx9lmmrY2&#10;k9Jktf335rDg8fG+94fBtuJBva8dK1gtExDEhdM1GwWXc77YgvABWWPrmBSM5OGQTSd7TLV78g89&#10;TsGIGMI+RQVVCF0qpS8qsuiXriOOXOl6iyHC3kjd4zOG21auk+RDWqw5NlTY0VdFxf30ZxV0bvOb&#10;r834eS6asTFXLG95XSo1nw3HHYhAQ3iL/93fWsEmjo1f4g+Q2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f66ge+AAAA2wAAAA8AAAAAAAAAAAAAAAAAmAIAAGRycy9kb3ducmV2&#10;LnhtbFBLBQYAAAAABAAEAPUAAACDAwAAAAA=&#10;" path="m18,18v,2,1,4,1,6c15,24,15,24,15,24,14,21,14,21,14,21v,,,,,c13,23,10,25,7,25,2,25,,21,,18,,12,5,9,14,9v,-1,,-1,,-1c14,6,14,3,9,3,6,3,4,3,2,5,1,2,1,2,1,2,3,,6,,9,v8,,9,5,9,9l18,18xm14,12c9,12,4,13,4,17v,3,2,4,4,4c11,21,13,19,14,17v,,,-1,,-1l14,12xe" fillcolor="#d81f26" stroked="f">
                <v:path arrowok="t" o:connecttype="custom" o:connectlocs="52939,52578;55880,70104;44116,70104;41175,61341;41175,61341;20587,73025;0,52578;41175,26289;41175,23368;26469,8763;5882,14605;2941,5842;26469,0;52939,26289;52939,52578;41175,35052;11764,49657;23528,61341;41175,49657;41175,46736;41175,35052" o:connectangles="0,0,0,0,0,0,0,0,0,0,0,0,0,0,0,0,0,0,0,0,0"/>
                <o:lock v:ext="edit" verticies="t"/>
              </v:shape>
              <v:shape id="Freeform 172" o:spid="_x0000_s1039" style="position:absolute;left:51549;top:1835;width:654;height:990;visibility:visible;mso-wrap-style:square;v-text-anchor:top" coordsize="22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MGv8EA&#10;AADbAAAADwAAAGRycy9kb3ducmV2LnhtbESPwWrDMBBE74H+g9hCbrHcENLWjRKKSyE5VskHbK2t&#10;bWqthKTEzt9HgUKPw8y8YTa7yQ7iQiH2jhU8FSUI4saZnlsFp+Pn4gVETMgGB8ek4EoRdtuH2QYr&#10;40b+ootOrcgQjhUq6FLylZSx6chiLJwnzt6PCxZTlqGVJuCY4XaQy7JcS4s954UOPdUdNb/6bBXo&#10;D9L6uw4+1GPpx0PzbGwblJo/Tu9vIBJN6T/8194bBatXuH/JP0Bu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zBr/BAAAA2wAAAA8AAAAAAAAAAAAAAAAAmAIAAGRycy9kb3du&#10;cmV2LnhtbFBLBQYAAAAABAAEAPUAAACGAwAAAAA=&#10;" path="m22,21v,5,-1,8,-3,11c16,34,13,34,10,34v-3,,-6,,-8,-2c3,29,3,29,3,29v2,1,4,2,7,2c14,31,18,29,18,23v,-3,,-3,,-3c18,20,18,20,18,20v-2,2,-4,4,-8,4c4,24,,19,,12,,4,5,,11,v4,,6,2,7,4c18,4,18,4,18,4,18,,18,,18,v4,,4,,4,c22,2,22,4,22,7r,14xm18,10v,-1,,-2,-1,-2c17,5,15,3,11,3,7,3,4,6,4,12v,5,3,9,7,9c14,21,16,19,17,16v1,-1,1,-1,1,-2l18,10xe" fillcolor="#d81f26" stroked="f">
                <v:path arrowok="t" o:connecttype="custom" o:connectlocs="65405,61184;56486,93233;29730,99060;5946,93233;8919,84492;29730,90319;53513,67011;53513,58271;53513,58271;29730,69925;0,34962;32703,0;53513,11654;53513,11654;53513,0;65405,0;65405,20395;65405,61184;53513,29135;50540,23308;32703,8741;11892,34962;32703,61184;50540,46616;53513,40789;53513,29135" o:connectangles="0,0,0,0,0,0,0,0,0,0,0,0,0,0,0,0,0,0,0,0,0,0,0,0,0,0"/>
                <o:lock v:ext="edit" verticies="t"/>
              </v:shape>
              <v:shape id="Freeform 171" o:spid="_x0000_s1040" style="position:absolute;left:52349;top:1835;width:590;height:730;visibility:visible;mso-wrap-style:square;v-text-anchor:top" coordsize="2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rccIA&#10;AADbAAAADwAAAGRycy9kb3ducmV2LnhtbERPy2oCMRTdF/oP4RbciGaqtJWpUeoLCu1mVBB3l8nt&#10;ZHByMyRRx783C6HLw3lP551txIV8qB0reB1mIIhLp2uuFOx3m8EERIjIGhvHpOBGAeaz56cp5tpd&#10;uaDLNlYihXDIUYGJsc2lDKUhi2HoWuLE/TlvMSboK6k9XlO4beQoy96lxZpTg8GWlobK0/ZsFfyu&#10;fvyi/3HURXEYx+VkfTKt3SvVe+m+PkFE6uK/+OH+1gre0vr0Jf0AOb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WGtxwgAAANsAAAAPAAAAAAAAAAAAAAAAAJgCAABkcnMvZG93&#10;bnJldi54bWxQSwUGAAAAAAQABAD1AAAAhwMAAAAA&#10;" path="m19,18v,2,,4,1,6c16,24,16,24,16,24,15,21,15,21,15,21v,,,,,c14,23,11,25,8,25,3,25,,21,,18,,12,6,9,15,9v,-1,,-1,,-1c15,6,14,3,9,3,7,3,5,3,3,5,2,2,2,2,2,2,4,,7,,10,v8,,9,5,9,9l19,18xm15,12c10,12,5,13,5,17v,3,2,4,4,4c12,21,14,19,15,17v,,,-1,,-1l15,12xe" fillcolor="#d81f26" stroked="f">
                <v:path arrowok="t" o:connecttype="custom" o:connectlocs="56102,52578;59055,70104;47244,70104;44291,61341;44291,61341;23622,73025;0,52578;44291,26289;44291,23368;26575,8763;8858,14605;5906,5842;29528,0;56102,26289;56102,52578;44291,35052;14764,49657;26575,61341;44291,49657;44291,46736;44291,35052" o:connectangles="0,0,0,0,0,0,0,0,0,0,0,0,0,0,0,0,0,0,0,0,0"/>
                <o:lock v:ext="edit" verticies="t"/>
              </v:shape>
              <v:shape id="Freeform 170" o:spid="_x0000_s1041" style="position:absolute;left:53117;top:1835;width:1042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Zi6cUA&#10;AADbAAAADwAAAGRycy9kb3ducmV2LnhtbESPQWvCQBSE74L/YXlCL6IbUwwSXUWEQoVC0Xrx9sg+&#10;s9Hs25jdauyv7xaEHoeZ+YZZrDpbixu1vnKsYDJOQBAXTldcKjh8vY1mIHxA1lg7JgUP8rBa9nsL&#10;zLW7845u+1CKCGGfowITQpNL6QtDFv3YNcTRO7nWYoiyLaVu8R7htpZpkmTSYsVxwWBDG0PFZf9t&#10;FWyvnzqd2Sw1p+nxg7LhD25ez0q9DLr1HESgLvyHn+13rWA6gb8v8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BmLpxQAAANsAAAAPAAAAAAAAAAAAAAAAAJgCAABkcnMv&#10;ZG93bnJldi54bWxQSwUGAAAAAAQABAD1AAAAigMAAAAA&#10;" path="m,7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l,7xe" fillcolor="#d81f26" stroked="f">
                <v:path arrowok="t" o:connecttype="custom" o:connectlocs="0,20373;0,0;11902,0;11902,11642;11902,11642;35705,0;56533,11642;56533,11642;65459,2910;80337,0;104140,29104;104140,69850;92238,69850;92238,32015;74386,8731;59509,20373;59509,26194;59509,69850;44631,69850;44631,29104;29754,8731;14877,23283;14877,29104;14877,69850;0,69850;0,20373" o:connectangles="0,0,0,0,0,0,0,0,0,0,0,0,0,0,0,0,0,0,0,0,0,0,0,0,0,0"/>
              </v:shape>
              <v:shape id="Freeform 169" o:spid="_x0000_s1042" style="position:absolute;left:54305;top:1835;width:628;height:730;visibility:visible;mso-wrap-style:square;v-text-anchor:top" coordsize="2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X69cIA&#10;AADbAAAADwAAAGRycy9kb3ducmV2LnhtbESPQWvCQBSE7wX/w/IEb3XTQGuIrhKUgvRmFOLxkX1m&#10;Q7NvQ3bV+O+7QsHjMDPfMKvNaDtxo8G3jhV8zBMQxLXTLTcKTsfv9wyED8gaO8ek4EEeNuvJ2wpz&#10;7e58oFsZGhEh7HNUYELocyl9bciin7ueOHoXN1gMUQ6N1APeI9x2Mk2SL2mx5bhgsKetofq3vFoF&#10;BZ7LS6KP1/3uVNGPWXiq6kyp2XQsliACjeEV/m/vtYLPFJ5f4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xfr1wgAAANsAAAAPAAAAAAAAAAAAAAAAAJgCAABkcnMvZG93&#10;bnJldi54bWxQSwUGAAAAAAQABAD1AAAAhwMAAAAA&#10;" path="m4,13v,6,4,8,9,8c16,21,18,21,19,20v1,3,1,3,1,3c19,24,16,25,12,25,5,25,,20,,13,,5,4,,12,v7,,9,6,9,11c21,12,21,12,21,13l4,13xm17,10c17,7,16,3,11,3,7,3,5,7,4,10r13,xe" fillcolor="#d81f26" stroked="f">
                <v:path arrowok="t" o:connecttype="custom" o:connectlocs="11974,37973;38916,61341;56878,58420;59871,67183;35923,73025;0,37973;35923,0;62865,32131;62865,37973;11974,37973;50891,29210;32929,8763;11974,29210;50891,29210" o:connectangles="0,0,0,0,0,0,0,0,0,0,0,0,0,0"/>
                <o:lock v:ext="edit" verticies="t"/>
              </v:shape>
              <v:shape id="Freeform 168" o:spid="_x0000_s1043" style="position:absolute;left:55048;top:1835;width:476;height:730;visibility:visible;mso-wrap-style:square;v-text-anchor:top" coordsize="1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KwT8UA&#10;AADbAAAADwAAAGRycy9kb3ducmV2LnhtbESPS2vDMBCE74X8B7GB3hq5j4TEsRxKodBLCXlAyG2x&#10;NpaptXItOXb766NAIMdhZr5hstVga3Gm1leOFTxPEhDEhdMVlwr2u8+nOQgfkDXWjknBH3lY5aOH&#10;DFPtet7QeRtKESHsU1RgQmhSKX1hyKKfuIY4eifXWgxRtqXULfYRbmv5kiQzabHiuGCwoQ9Dxc+2&#10;swp4Zja/b/RdLOTueNBl3/2v606px/HwvgQRaAj38K39pRVMX+H6Jf4Am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rBPxQAAANsAAAAPAAAAAAAAAAAAAAAAAJgCAABkcnMv&#10;ZG93bnJldi54bWxQSwUGAAAAAAQABAD1AAAAigMAAAAA&#10;" path="m1,20v2,,4,1,6,1c10,21,12,20,12,18v,-2,-2,-3,-5,-5c3,12,1,10,1,7,1,3,4,,9,v3,,5,,6,1c14,4,14,4,14,4,13,4,11,3,9,3,6,3,5,4,5,6v,2,1,3,5,4c14,12,16,14,16,17v,5,-3,8,-9,8c4,25,2,24,,23l1,20xe" fillcolor="#d81f26" stroked="f">
                <v:path arrowok="t" o:connecttype="custom" o:connectlocs="2977,58420;20836,61341;35719,52578;20836,37973;2977,20447;26789,0;44648,2921;41672,11684;26789,8763;14883,17526;29766,29210;47625,49657;20836,73025;0,67183;2977,58420" o:connectangles="0,0,0,0,0,0,0,0,0,0,0,0,0,0,0"/>
              </v:shape>
              <v:shape id="Freeform 167" o:spid="_x0000_s1044" style="position:absolute;left:55670;top:2362;width:152;height:203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FpbcMA&#10;AADbAAAADwAAAGRycy9kb3ducmV2LnhtbESPT2sCMRTE70K/Q3gFb5qtVJGtWSkFsdhDcfvn/Ng8&#10;d8NuXpYk6tZPbwqCx2FmfsOs1oPtxIl8MI4VPE0zEMSV04ZrBd9fm8kSRIjIGjvHpOCPAqyLh9EK&#10;c+3OvKdTGWuRIBxyVNDE2OdShqohi2HqeuLkHZy3GJP0tdQezwluOznLsoW0aDgtNNjTW0NVWx6t&#10;gn6flRfzy/zz0W79zlw+l0wHpcaPw+sLiEhDvIdv7XetYP4M/1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FpbcMAAADbAAAADwAAAAAAAAAAAAAAAACYAgAAZHJzL2Rv&#10;d25yZXYueG1sUEsFBgAAAAAEAAQA9QAAAIgDAAAAAA==&#10;" path="m2,7c1,7,,5,,4,,2,1,,3,,4,,5,2,5,4,5,5,4,7,2,7xe" fillcolor="#d81f26" stroked="f">
                <v:path arrowok="t" o:connecttype="custom" o:connectlocs="6096,20320;0,11611;9144,0;15240,11611;6096,20320" o:connectangles="0,0,0,0,0"/>
              </v:shape>
              <v:shape id="Freeform 166" o:spid="_x0000_s1045" style="position:absolute;left:56026;top:1835;width:565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LTRMEA&#10;AADbAAAADwAAAGRycy9kb3ducmV2LnhtbESPQYvCMBSE74L/IbwFb5qu6KJdo8hCwau6oMdn85rW&#10;bV5Kk9X23xtB8DjMzDfMatPZWtyo9ZVjBZ+TBARx7nTFRsHvMRsvQPiArLF2TAp68rBZDwcrTLW7&#10;855uh2BEhLBPUUEZQpNK6fOSLPqJa4ijV7jWYoiyNVK3eI9wW8tpknxJixXHhRIb+ikp/zv8WwWN&#10;m12yqemXx/zaX80Ji3NWFUqNPrrtN4hAXXiHX+2dVjCfw/NL/AF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i00TBAAAA2wAAAA8AAAAAAAAAAAAAAAAAmAIAAGRycy9kb3du&#10;cmV2LnhtbFBLBQYAAAAABAAEAPUAAACGAwAAAAA=&#10;" path="m19,23v-1,1,-3,2,-7,2c5,25,,20,,12,,5,5,,13,v3,,5,,6,1c18,4,18,4,18,4,17,4,16,3,13,3,8,3,5,7,5,12v,6,3,9,8,9c16,21,17,21,19,20r,3xe" fillcolor="#d81f26" stroked="f">
                <v:path arrowok="t" o:connecttype="custom" o:connectlocs="56515,67183;35694,73025;0,35052;38668,0;56515,2921;53541,11684;38668,8763;14872,35052;38668,61341;56515,58420;56515,67183" o:connectangles="0,0,0,0,0,0,0,0,0,0,0"/>
              </v:shape>
              <v:shape id="Freeform 165" o:spid="_x0000_s1046" style="position:absolute;left:56769;top:1835;width:711;height:730;visibility:visible;mso-wrap-style:square;v-text-anchor:top" coordsize="2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nq9cEA&#10;AADbAAAADwAAAGRycy9kb3ducmV2LnhtbESPQYvCMBSE74L/ITzBm6YuWKRrlGWxsFdbL96ezbMt&#10;Ni/dJNr6742wsMdhZr5htvvRdOJBzreWFayWCQjiyuqWawWnMl9sQPiArLGzTAqe5GG/m062mGk7&#10;8JEeRahFhLDPUEETQp9J6auGDPql7Ymjd7XOYIjS1VI7HCLcdPIjSVJpsOW40GBP3w1Vt+JuFPze&#10;Tzycr7lOCzqW+W19OVSlU2o+G78+QQQaw3/4r/2jFaxTeH+JP0D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56vXBAAAA2wAAAA8AAAAAAAAAAAAAAAAAmAIAAGRycy9kb3du&#10;cmV2LnhtbFBLBQYAAAAABAAEAPUAAACGAwAAAAA=&#10;" path="m12,25c5,25,,20,,12,,4,6,,12,v7,,12,5,12,12c24,21,18,25,12,25xm12,21v4,,7,-4,7,-9c19,8,17,3,12,3,7,3,5,8,5,12v,5,3,9,7,9xe" fillcolor="#d81f26" stroked="f">
                <v:path arrowok="t" o:connecttype="custom" o:connectlocs="35560,73025;0,35052;35560,0;71120,35052;35560,73025;35560,61341;56303,35052;35560,8763;14817,35052;35560,61341" o:connectangles="0,0,0,0,0,0,0,0,0,0"/>
                <o:lock v:ext="edit" verticies="t"/>
              </v:shape>
              <v:shape id="Freeform 164" o:spid="_x0000_s1047" style="position:absolute;left:57632;top:1835;width:1035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NfBsUA&#10;AADbAAAADwAAAGRycy9kb3ducmV2LnhtbESPQWvCQBSE74X+h+UVvJS6MWIqqauIUGhBENNeentk&#10;n9m02bdpdtXor3cFweMwM98ws0VvG3GgzteOFYyGCQji0umaKwXfX+8vUxA+IGtsHJOCE3lYzB8f&#10;Zphrd+QtHYpQiQhhn6MCE0KbS+lLQxb90LXE0du5zmKIsquk7vAY4baRaZJk0mLNccFgSytD5V+x&#10;two+/zc6ndosNbvJz5qy5zOuxr9KDZ765RuIQH24h2/tD61g8grXL/EH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o18GxQAAANsAAAAPAAAAAAAAAAAAAAAAAJgCAABkcnMv&#10;ZG93bnJldi54bWxQSwUGAAAAAAQABAD1AAAAigMAAAAA&#10;" path="m,7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l,7xe" fillcolor="#d81f26" stroked="f">
                <v:path arrowok="t" o:connecttype="custom" o:connectlocs="0,20373;0,0;11829,0;11829,11642;11829,11642;35487,0;56188,11642;56188,11642;62103,2910;79847,0;103505,29104;103505,69850;88719,69850;88719,32015;73932,8731;59146,20373;59146,26194;59146,69850;44359,69850;44359,29104;29573,8731;14786,23283;14786,29104;14786,69850;0,69850;0,20373" o:connectangles="0,0,0,0,0,0,0,0,0,0,0,0,0,0,0,0,0,0,0,0,0,0,0,0,0,0"/>
              </v:shape>
              <v:shape id="Freeform 163" o:spid="_x0000_s1048" style="position:absolute;left:476;top:1339;width:1276;height:1461;visibility:visible;mso-wrap-style:square;v-text-anchor:top" coordsize="43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QZcEA&#10;AADbAAAADwAAAGRycy9kb3ducmV2LnhtbERPy4rCMBTdC/5DuMLsNNV5V6OIUJhFBxxHXF+aa1ts&#10;bkqSPma+frIYcHk4781uNI3oyfnasoLlIgFBXFhdc6ng/J3N30D4gKyxsUwKfsjDbjudbDDVduAv&#10;6k+hFDGEfYoKqhDaVEpfVGTQL2xLHLmrdQZDhK6U2uEQw00jV0nyIg3WHBsqbOlQUXE7dUbBsXP5&#10;Nds34/L3eMk/H5P31+FJK/UwG/drEIHGcBf/uz+0guc4Nn6JP0B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kUGXBAAAA2wAAAA8AAAAAAAAAAAAAAAAAmAIAAGRycy9kb3du&#10;cmV2LnhtbFBLBQYAAAAABAAEAPUAAACGAwAAAAA=&#10;" path="m27,50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    <v:path arrowok="t" o:connecttype="custom" o:connectlocs="80143,146050;0,146050;17810,122682;68270,122682;74206,84709;29683,84709;20778,78867;17810,67183;26714,17526;32651,5842;47492,0;127635,0;109825,23368;59365,23368;50460,61341;94984,61341;106857,64262;109825,78867;100921,128524;94984,140208;80143,146050" o:connectangles="0,0,0,0,0,0,0,0,0,0,0,0,0,0,0,0,0,0,0,0,0"/>
              </v:shape>
              <v:shape id="Freeform 162" o:spid="_x0000_s1049" style="position:absolute;left:1600;top:1339;width:1251;height:1461;visibility:visible;mso-wrap-style:square;v-text-anchor:top" coordsize="19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eT8EA&#10;AADbAAAADwAAAGRycy9kb3ducmV2LnhtbESPUWvCMBSF3wf7D+EOfJupgsN1piKC0Cehzh9w11yb&#10;dslNSaLWf78MBns8nHO+w9lsJ2fFjULsPStYzAsQxK3XPXcKzp+H1zWImJA1Ws+k4EERttXz0wZL&#10;7e/c0O2UOpEhHEtUYFIaSylja8hhnPuROHsXHxymLEMndcB7hjsrl0XxJh32nBcMjrQ31H6frk5B&#10;4Y79cDZ1okDNpf6yzdoOjVKzl2n3ASLRlP7Df+1aK1i9w++X/ANk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0Hk/BAAAA2wAAAA8AAAAAAAAAAAAAAAAAmAIAAGRycy9kb3du&#10;cmV2LnhtbFBLBQYAAAAABAAEAPUAAACGAwAAAAA=&#10;" path="m99,230r18,-97l75,133,57,230,,230,43,,99,,80,97r47,l141,r56,l155,230r-56,xe" fillcolor="#d2232a" stroked="f">
                <v:path arrowok="t" o:connecttype="custom" o:connectlocs="62865,146050;74295,84455;47625,84455;36195,146050;0,146050;27305,0;62865,0;50800,61595;80645,61595;89535,0;125095,0;98425,146050;62865,146050" o:connectangles="0,0,0,0,0,0,0,0,0,0,0,0,0"/>
              </v:shape>
              <v:shape id="Freeform 161" o:spid="_x0000_s1050" style="position:absolute;left:2673;top:1339;width:1187;height:1461;visibility:visible;mso-wrap-style:square;v-text-anchor:top" coordsize="18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JC0b8A&#10;AADbAAAADwAAAGRycy9kb3ducmV2LnhtbERPTYvCMBC9L/gfwgje1lQPulSjiCKKoLBd2fPQjG21&#10;mdQkav335iB4fLzv6bw1tbiT85VlBYN+AoI4t7riQsHxb/39A8IHZI21ZVLwJA/zWedriqm2D/6l&#10;exYKEUPYp6igDKFJpfR5SQZ93zbEkTtZZzBE6AqpHT5iuKnlMElG0mDFsaHEhpYl5ZfsZhRUl+vY&#10;7Af2oG/ntdvsVtnx9J8p1eu2iwmIQG34iN/urVYwiuvjl/gD5O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J4kLRvwAAANsAAAAPAAAAAAAAAAAAAAAAAJgCAABkcnMvZG93bnJl&#10;di54bWxQSwUGAAAAAAQABAD1AAAAhAMAAAAA&#10;" path="m70,230l98,193r28,l117,97,56,230,,230,107,r56,l187,230r-117,xe" fillcolor="#d2232a" stroked="f">
                <v:path arrowok="t" o:connecttype="custom" o:connectlocs="44450,146050;62230,122555;80010,122555;74295,61595;35560,146050;0,146050;67945,0;103505,0;118745,146050;44450,146050" o:connectangles="0,0,0,0,0,0,0,0,0,0"/>
              </v:shape>
              <v:shape id="Freeform 160" o:spid="_x0000_s1051" style="position:absolute;left:3975;top:1339;width:1187;height:1461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9y5cYA&#10;AADbAAAADwAAAGRycy9kb3ducmV2LnhtbESPzWrDMBCE74W8g9hAL6WR04MT3CgmBAJuT/kj6XFj&#10;bS0Ta2Us1XH79FWg0OMwM98wi3ywjeip87VjBdNJAoK4dLrmSsHxsHmeg/ABWWPjmBR8k4d8OXpY&#10;YKbdjXfU70MlIoR9hgpMCG0mpS8NWfQT1xJH79N1FkOUXSV1h7cIt418SZJUWqw5LhhsaW2ovO6/&#10;rILLR3veFk/mx7vZabZN34vL8FYo9TgeVq8gAg3hP/zXLrSCdAr3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Z9y5cYAAADbAAAADwAAAAAAAAAAAAAAAACYAgAAZHJz&#10;L2Rvd25yZXYueG1sUEsFBgAAAAAEAAQA9QAAAIsDAAAAAA==&#10;" path="m21,50c28,8,28,8,28,8,18,8,18,8,18,8,11,50,11,50,11,50,,50,,50,,50,8,,8,,8,,35,,35,,35,v1,,3,,4,2c40,3,40,4,40,6,32,50,32,50,32,50r-11,xe" fillcolor="#d2232a" stroked="f">
                <v:path arrowok="t" o:connecttype="custom" o:connectlocs="62341,146050;83122,23368;53435,23368;32655,146050;0,146050;23749,0;103902,0;115776,5842;118745,17526;94996,146050;62341,146050" o:connectangles="0,0,0,0,0,0,0,0,0,0,0"/>
              </v:shape>
              <v:shape id="Freeform 159" o:spid="_x0000_s1052" style="position:absolute;left:5105;top:1339;width:1187;height:1461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3sksYA&#10;AADbAAAADwAAAGRycy9kb3ducmV2LnhtbESPzWrDMBCE74W8g9hAL6WRm4MT3CgmBAJuT/kj6XFj&#10;bS0Ta2Us1XH79FWg0OMwM98wi3ywjeip87VjBS+TBARx6XTNlYLjYfM8B+EDssbGMSn4Jg/5cvSw&#10;wEy7G++o34dKRAj7DBWYENpMSl8asugnriWO3qfrLIYou0rqDm8Rbhs5TZJUWqw5LhhsaW2ovO6/&#10;rILLR3veFk/mx7vZabZN34vL8FYo9TgeVq8gAg3hP/zXLrSCdAr3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U3sksYAAADbAAAADwAAAAAAAAAAAAAAAACYAgAAZHJz&#10;L2Rvd25yZXYueG1sUEsFBgAAAAAEAAQA9QAAAIsDAAAAAA==&#10;" path="m14,50c,50,,50,,50,9,,9,,9,,33,,33,,33,v1,,4,,5,2c39,4,40,6,40,8,35,33,35,33,35,33,34,41,27,50,14,50xm24,31c28,8,28,8,28,8v-9,,-9,,-9,c12,41,12,41,12,41v3,,3,,3,c15,41,18,40,21,37v3,-3,3,-6,3,-6xe" fillcolor="#d2232a" stroked="f">
                <v:path arrowok="t" o:connecttype="custom" o:connectlocs="41561,146050;0,146050;26718,0;97965,0;112808,5842;118745,23368;103902,96393;41561,146050;71247,90551;83122,23368;56404,23368;35624,119761;44529,119761;62341,108077;71247,90551" o:connectangles="0,0,0,0,0,0,0,0,0,0,0,0,0,0,0"/>
                <o:lock v:ext="edit" verticies="t"/>
              </v:shape>
              <v:shape id="Freeform 158" o:spid="_x0000_s1053" style="position:absolute;left:6140;top:1339;width:1162;height:1461;visibility:visible;mso-wrap-style:square;v-text-anchor:top" coordsize="18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W6ScYA&#10;AADbAAAADwAAAGRycy9kb3ducmV2LnhtbESPS2/CMBCE75X4D9Yi9VIRh7Y8FGJQVWjVK+F5XMVL&#10;EojXUexC+u/rSpU4jmbmG0266EwtrtS6yrKCYRSDIM6trrhQsN18DKYgnEfWWFsmBT/kYDHvPaSY&#10;aHvjNV0zX4gAYZeggtL7JpHS5SUZdJFtiIN3sq1BH2RbSN3iLcBNLZ/jeCwNVhwWSmzovaT8kn0b&#10;BavR8vXzsDt3q2Z9nNRPxXKfTc5KPfa7txkIT52/h//bX1rB+AX+voQf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W6ScYAAADbAAAADwAAAAAAAAAAAAAAAACYAgAAZHJz&#10;L2Rvd25yZXYueG1sUEsFBgAAAAAEAAQA9QAAAIsDAAAAAA==&#10;" path="m71,230l94,193r28,l117,97,57,230,,230,108,r51,l183,230r-112,xe" fillcolor="#d2232a" stroked="f">
                <v:path arrowok="t" o:connecttype="custom" o:connectlocs="45085,146050;59690,122555;77470,122555;74295,61595;36195,146050;0,146050;68580,0;100965,0;116205,146050;45085,146050" o:connectangles="0,0,0,0,0,0,0,0,0,0"/>
              </v:shape>
              <v:shape id="Freeform 157" o:spid="_x0000_s1054" style="position:absolute;left:12141;top:1403;width:1155;height:1454;visibility:visible;mso-wrap-style:square;v-text-anchor:top" coordsize="18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3bmcMA&#10;AADbAAAADwAAAGRycy9kb3ducmV2LnhtbESPwWrDMBBE74H+g9hCb4lctwnBjWJKoJBLD3US0uMi&#10;bSwTa2UsxbH/vioUehxm5g2zKUfXioH60HhW8LzIQBBrbxquFRwPH/M1iBCRDbaeScFEAcrtw2yD&#10;hfF3/qKhirVIEA4FKrAxdoWUQVtyGBa+I07exfcOY5J9LU2P9wR3rcyzbCUdNpwWLHa0s6Sv1c0p&#10;+J5q9PmR9Pm0f7Gf+aiXNqyVenoc399ARBrjf/ivvTcKVq/w+yX9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3bmcMAAADbAAAADwAAAAAAAAAAAAAAAACYAgAAZHJzL2Rv&#10;d25yZXYueG1sUEsFBgAAAAAEAAQA9QAAAIgDAAAAAA==&#10;" path="m65,229l93,192r28,l112,96,56,229,,229,102,r56,l182,229r-117,xe" fillcolor="#d2232a" stroked="f">
                <v:path arrowok="t" o:connecttype="custom" o:connectlocs="41275,145415;59055,121920;76835,121920;71120,60960;35560,145415;0,145415;64770,0;100330,0;115570,145415;41275,145415" o:connectangles="0,0,0,0,0,0,0,0,0,0"/>
              </v:shape>
              <v:shape id="Freeform 156" o:spid="_x0000_s1055" style="position:absolute;left:13411;top:1403;width:1638;height:1454;visibility:visible;mso-wrap-style:square;v-text-anchor:top" coordsize="55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4c0cUA&#10;AADbAAAADwAAAGRycy9kb3ducmV2LnhtbESPzWrDMBCE74W8g9hAb42cQtzWjRLS/EBz6KFxH2Cx&#10;NpYTa2UkxXbfvioUehxm5htmuR5tK3ryoXGsYD7LQBBXTjdcK/gqDw/PIEJE1tg6JgXfFGC9mtwt&#10;sdBu4E/qT7EWCcKhQAUmxq6QMlSGLIaZ64iTd3beYkzS11J7HBLctvIxy3JpseG0YLCjraHqerpZ&#10;BVez7+uXp6HM/dC+7Y8fu/JwvCh1Px03ryAijfE//Nd+1wryBfx+S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hzRxQAAANsAAAAPAAAAAAAAAAAAAAAAAJgCAABkcnMv&#10;ZG93bnJldi54bWxQSwUGAAAAAAQABAD1AAAAigMAAAAA&#10;" path="m36,50c43,9,43,9,43,9v-7,,-7,,-7,c29,50,29,50,29,50v-11,,-11,,-11,c25,9,25,9,25,9v-7,,-7,,-7,c11,50,11,50,11,50,,50,,50,,50,9,,9,,9,,50,,50,,50,v1,,3,1,4,2c55,3,55,5,55,6,47,50,47,50,47,50r-11,xe" fillcolor="#d2232a" stroked="f">
                <v:path arrowok="t" o:connecttype="custom" o:connectlocs="107234,145415;128085,26175;107234,26175;86383,145415;53617,145415;74468,26175;53617,26175;32766,145415;0,145415;26809,0;148936,0;160851,5817;163830,17450;140000,145415;107234,145415" o:connectangles="0,0,0,0,0,0,0,0,0,0,0,0,0,0,0"/>
              </v:shape>
              <v:shape id="Freeform 155" o:spid="_x0000_s1056" style="position:absolute;left:14954;top:1403;width:1162;height:1454;visibility:visible;mso-wrap-style:square;v-text-anchor:top" coordsize="183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DrcEA&#10;AADbAAAADwAAAGRycy9kb3ducmV2LnhtbESP3YrCMBSE7xd8h3AE79bUslSpRrHiyuKdPw9wbI5N&#10;sTkpTdT69puFBS+HmfmGWax624gHdb52rGAyTkAQl07XXCk4n74/ZyB8QNbYOCYFL/KwWg4+Fphr&#10;9+QDPY6hEhHCPkcFJoQ2l9KXhiz6sWuJo3d1ncUQZVdJ3eEzwm0j0yTJpMWa44LBljaGytvxbhXc&#10;pkmx36b40uml2Nm7KVr71Ss1GvbrOYhAfXiH/9s/WkGWwd+X+A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bQ63BAAAA2wAAAA8AAAAAAAAAAAAAAAAAmAIAAGRycy9kb3du&#10;cmV2LnhtbFBLBQYAAAAABAAEAPUAAACGAwAAAAA=&#10;" path="m122,229l,229,43,,183,,155,41r-66,l75,96r61,l108,133r-37,l61,192r84,l122,229xe" fillcolor="#d2232a" stroked="f">
                <v:path arrowok="t" o:connecttype="custom" o:connectlocs="77470,145415;0,145415;27305,0;116205,0;98425,26035;56515,26035;47625,60960;86360,60960;68580,84455;45085,84455;38735,121920;92075,121920;77470,145415" o:connectangles="0,0,0,0,0,0,0,0,0,0,0,0,0"/>
              </v:shape>
              <v:shape id="Freeform 154" o:spid="_x0000_s1057" style="position:absolute;left:15938;top:1403;width:1245;height:1454;visibility:visible;mso-wrap-style:square;v-text-anchor:top" coordsize="4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dXc8cA&#10;AADbAAAADwAAAGRycy9kb3ducmV2LnhtbESPQWvCQBSE74X+h+UVvOnGgtrGbKQVivUgtLEUvD2z&#10;zySYfRuya0z99a4g9DjMzDdMsuhNLTpqXWVZwXgUgSDOra64UPCz/Ri+gHAeWWNtmRT8kYNF+viQ&#10;YKztmb+py3whAoRdjApK75tYSpeXZNCNbEMcvINtDfog20LqFs8Bbmr5HEVTabDisFBiQ8uS8mN2&#10;MgqOv6/F5jLenrqvmdy/T1br5W49UWrw1L/NQXjq/X/43v7UCqYzuH0JP0C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nV3PHAAAA2wAAAA8AAAAAAAAAAAAAAAAAmAIAAGRy&#10;cy9kb3ducmV2LnhtbFBLBQYAAAAABAAEAPUAAACMAwAAAAA=&#10;" path="m27,50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    <v:path arrowok="t" o:connecttype="custom" o:connectlocs="80010,145415;0,145415;14817,122149;68157,122149;74083,84341;29633,84341;17780,81432;14817,66891;23707,17450;32597,5817;44450,0;124460,0;106680,26175;56303,26175;50377,61074;94827,61074;106680,66891;109643,78524;100753,127965;91863,142507;80010,145415" o:connectangles="0,0,0,0,0,0,0,0,0,0,0,0,0,0,0,0,0,0,0,0,0"/>
              </v:shape>
              <v:shape id="Freeform 153" o:spid="_x0000_s1058" style="position:absolute;left:8489;top:495;width:3144;height:3092;visibility:visible;mso-wrap-style:square;v-text-anchor:top" coordsize="106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CcxMAA&#10;AADbAAAADwAAAGRycy9kb3ducmV2LnhtbERPW2vCMBR+F/wP4Qh703QTtHSNMgVxbE9ewNdjc9qU&#10;NSclyWz375eHwR4/vnu5HW0nHuRD61jB8yIDQVw53XKj4Ho5zHMQISJr7ByTgh8KsN1MJyUW2g18&#10;osc5NiKFcChQgYmxL6QMlSGLYeF64sTVzluMCfpGao9DCredfMmylbTYcmow2NPeUPV1/rYKPtxx&#10;3cr6Lu87kw8h/7wdfFgq9TQb315BRBrjv/jP/a4VrNLY9CX9ALn5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2CcxMAAAADbAAAADwAAAAAAAAAAAAAAAACYAgAAZHJzL2Rvd25y&#10;ZXYueG1sUEsFBgAAAAAEAAQA9QAAAIUDAAAAAA==&#10;" path="m86,56v,1,,1,,1c84,73,70,85,53,85,44,85,36,82,30,76,24,70,20,62,20,53v,-9,4,-18,10,-23c36,24,44,20,53,20v11,,20,5,26,13c81,36,84,38,88,38v5,,10,-5,10,-11c98,26,97,24,96,22v,,,,,c96,22,96,22,96,22,86,8,71,,53,,24,,,23,,53v,29,24,53,53,53c81,106,104,84,106,57v,-1,,-1,,-1l86,56xe" fillcolor="#d2232a" stroked="f">
                <v:path arrowok="t" o:connecttype="custom" o:connectlocs="255018,163375;255018,166292;157163,247979;88960,221723;59307,154623;88960,87522;157163,58348;234261,96274;260949,110861;290602,78770;284672,64183;284672,64183;284672,64183;157163,0;0,154623;157163,309245;314325,166292;314325,163375;255018,163375" o:connectangles="0,0,0,0,0,0,0,0,0,0,0,0,0,0,0,0,0,0,0"/>
              </v:shape>
              <v:shape id="Freeform 152" o:spid="_x0000_s1059" style="position:absolute;left:9677;top:1663;width:2368;height:730;visibility:visible;mso-wrap-style:square;v-text-anchor:top" coordsize="8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74dcQA&#10;AADbAAAADwAAAGRycy9kb3ducmV2LnhtbESPQWsCMRSE74X+h/AKXqRm62GxW6O00oL0pi6lx8fm&#10;dbOYvKxJqqu/vhGEHoeZ+YaZLwdnxZFC7DwreJoUIIgbrztuFdS7j8cZiJiQNVrPpOBMEZaL+7s5&#10;VtqfeEPHbWpFhnCsUIFJqa+kjI0hh3Hie+Ls/fjgMGUZWqkDnjLcWTktilI67DgvGOxpZajZb3+d&#10;grH5tvVhf1nPvmz9+R7Gm5Ltm1Kjh+H1BUSiIf2Hb+21VlA+w/VL/g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u+HXEAAAA2wAAAA8AAAAAAAAAAAAAAAAAmAIAAGRycy9k&#10;b3ducmV2LnhtbFBLBQYAAAAABAAEAPUAAACJAwAAAAA=&#10;" path="m71,2c37,2,37,2,37,2v,,,,,c25,2,25,2,25,2v,,-4,1,-7,-1c16,1,15,,13,,6,,,6,,12v,7,6,13,13,13c15,25,17,24,18,24v3,-2,7,-1,7,-1c37,23,37,23,37,23v,,,,,c71,23,71,23,71,23v5,-1,9,-5,9,-11c80,7,76,3,71,2xe" fillcolor="#f58220" stroked="f">
                <v:path arrowok="t" o:connecttype="custom" o:connectlocs="210209,5842;109545,5842;109545,5842;74017,5842;53292,2921;38489,0;0,35052;38489,73025;53292,70104;74017,67183;109545,67183;109545,67183;210209,67183;236855,35052;210209,5842" o:connectangles="0,0,0,0,0,0,0,0,0,0,0,0,0,0,0"/>
              </v:shape>
              <v:shape id="Picture 151" o:spid="_x0000_s1060" type="#_x0000_t75" style="position:absolute;left:9645;top:1638;width:800;height:7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5MjbDAAAA2wAAAA8AAABkcnMvZG93bnJldi54bWxET01rwkAQvQv9D8sUejObSqwlukoRBOuh&#10;2DQFj0N2TNJmZ0N2E2N/vXsoeHy879VmNI0YqHO1ZQXPUQyCuLC65lJB/rWbvoJwHlljY5kUXMnB&#10;Zv0wWWGq7YU/ach8KUIIuxQVVN63qZSuqMigi2xLHLiz7Qz6ALtS6g4vIdw0chbHL9JgzaGhwpa2&#10;FRW/WW8UHN6HJP9I/uYL/ZMffJ99n0/HRqmnx/FtCcLT6O/if/deK1iE9eFL+AFyf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rkyNsMAAADbAAAADwAAAAAAAAAAAAAAAACf&#10;AgAAZHJzL2Rvd25yZXYueG1sUEsFBgAAAAAEAAQA9wAAAI8DAAAAAA==&#10;">
                <v:imagedata r:id="rId2" o:title=""/>
              </v:shape>
              <v:shape id="Freeform 150" o:spid="_x0000_s1061" style="position:absolute;left:9734;top:1720;width:622;height:610;visibility:visible;mso-wrap-style:square;v-text-anchor:top" coordsize="2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TbMIA&#10;AADbAAAADwAAAGRycy9kb3ducmV2LnhtbESPQWsCMRSE70L/Q3iCN83qwcpqlCJYeu224vW5eU22&#10;3bxsk9Rd/fWmUOhxmJlvmM1ucK24UIiNZwXzWQGCuPa6YaPg/e0wXYGICVlj65kUXCnCbvsw2mCp&#10;fc+vdKmSERnCsUQFNqWulDLWlhzGme+Is/fhg8OUZTBSB+wz3LVyURRL6bDhvGCxo72l+qv6cQqW&#10;p9viaD778P1sdG8ObbBVPCs1GQ9PaxCJhvQf/mu/aAWPc/j9kn+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UxNswgAAANsAAAAPAAAAAAAAAAAAAAAAAJgCAABkcnMvZG93&#10;bnJldi54bWxQSwUGAAAAAAQABAD1AAAAhwMAAAAA&#10;" path="m,11c,5,5,,11,v,,,,,c16,,21,5,21,11v,,,,,c21,16,16,21,11,21v,,,,,c5,21,,16,,11xm2,11v,4,4,8,9,8c11,19,11,19,11,19v5,,8,-4,8,-8c19,11,19,11,19,11,19,6,16,2,11,2v,,,,,c6,2,2,6,2,11xe" fillcolor="#fdb924" stroked="f">
                <v:path arrowok="t" o:connecttype="custom" o:connectlocs="0,31931;32597,0;32597,0;62230,31931;62230,31931;32597,60960;32597,60960;0,31931;5927,31931;32597,55154;32597,55154;56303,31931;56303,31931;32597,5806;32597,5806;5927,31931" o:connectangles="0,0,0,0,0,0,0,0,0,0,0,0,0,0,0,0"/>
                <o:lock v:ext="edit" verticies="t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FAE" w:rsidRPr="006B567A" w:rsidRDefault="001A65A5" w:rsidP="006B567A">
    <w:pPr>
      <w:pStyle w:val="a7"/>
    </w:pPr>
    <w:r>
      <w:rPr>
        <w:noProof/>
      </w:rPr>
      <mc:AlternateContent>
        <mc:Choice Requires="wpc">
          <w:drawing>
            <wp:inline distT="0" distB="0" distL="0" distR="0">
              <wp:extent cx="5866765" cy="419735"/>
              <wp:effectExtent l="0" t="0" r="635" b="8890"/>
              <wp:docPr id="41" name="画布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s:wsp>
                      <wps:cNvPr id="2" name="Freeform 148"/>
                      <wps:cNvSpPr>
                        <a:spLocks/>
                      </wps:cNvSpPr>
                      <wps:spPr bwMode="auto">
                        <a:xfrm>
                          <a:off x="8890" y="367030"/>
                          <a:ext cx="5857875" cy="52705"/>
                        </a:xfrm>
                        <a:custGeom>
                          <a:avLst/>
                          <a:gdLst>
                            <a:gd name="T0" fmla="*/ 1974 w 1974"/>
                            <a:gd name="T1" fmla="*/ 18 h 18"/>
                            <a:gd name="T2" fmla="*/ 0 w 1974"/>
                            <a:gd name="T3" fmla="*/ 18 h 18"/>
                            <a:gd name="T4" fmla="*/ 1015 w 1974"/>
                            <a:gd name="T5" fmla="*/ 0 h 18"/>
                            <a:gd name="T6" fmla="*/ 1974 w 1974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74" h="18">
                              <a:moveTo>
                                <a:pt x="1974" y="18"/>
                              </a:move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18"/>
                                <a:pt x="279" y="0"/>
                                <a:pt x="1015" y="0"/>
                              </a:cubicBezTo>
                              <a:cubicBezTo>
                                <a:pt x="1751" y="0"/>
                                <a:pt x="1974" y="18"/>
                                <a:pt x="1974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147"/>
                      <wps:cNvSpPr>
                        <a:spLocks/>
                      </wps:cNvSpPr>
                      <wps:spPr bwMode="auto">
                        <a:xfrm>
                          <a:off x="4350385" y="183515"/>
                          <a:ext cx="104140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5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Freeform 146"/>
                      <wps:cNvSpPr>
                        <a:spLocks/>
                      </wps:cNvSpPr>
                      <wps:spPr bwMode="auto">
                        <a:xfrm>
                          <a:off x="4454525" y="183515"/>
                          <a:ext cx="103505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7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1 w 35"/>
                            <a:gd name="T9" fmla="*/ 12 h 24"/>
                            <a:gd name="T10" fmla="*/ 15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0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1" y="12"/>
                              </a:cubicBez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4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8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6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145"/>
                      <wps:cNvSpPr>
                        <a:spLocks/>
                      </wps:cNvSpPr>
                      <wps:spPr bwMode="auto">
                        <a:xfrm>
                          <a:off x="4558030" y="183515"/>
                          <a:ext cx="104140" cy="69850"/>
                        </a:xfrm>
                        <a:custGeom>
                          <a:avLst/>
                          <a:gdLst>
                            <a:gd name="T0" fmla="*/ 4 w 35"/>
                            <a:gd name="T1" fmla="*/ 0 h 24"/>
                            <a:gd name="T2" fmla="*/ 8 w 35"/>
                            <a:gd name="T3" fmla="*/ 12 h 24"/>
                            <a:gd name="T4" fmla="*/ 9 w 35"/>
                            <a:gd name="T5" fmla="*/ 20 h 24"/>
                            <a:gd name="T6" fmla="*/ 9 w 35"/>
                            <a:gd name="T7" fmla="*/ 20 h 24"/>
                            <a:gd name="T8" fmla="*/ 12 w 35"/>
                            <a:gd name="T9" fmla="*/ 12 h 24"/>
                            <a:gd name="T10" fmla="*/ 16 w 35"/>
                            <a:gd name="T11" fmla="*/ 0 h 24"/>
                            <a:gd name="T12" fmla="*/ 19 w 35"/>
                            <a:gd name="T13" fmla="*/ 0 h 24"/>
                            <a:gd name="T14" fmla="*/ 23 w 35"/>
                            <a:gd name="T15" fmla="*/ 12 h 24"/>
                            <a:gd name="T16" fmla="*/ 25 w 35"/>
                            <a:gd name="T17" fmla="*/ 20 h 24"/>
                            <a:gd name="T18" fmla="*/ 25 w 35"/>
                            <a:gd name="T19" fmla="*/ 20 h 24"/>
                            <a:gd name="T20" fmla="*/ 27 w 35"/>
                            <a:gd name="T21" fmla="*/ 12 h 24"/>
                            <a:gd name="T22" fmla="*/ 31 w 35"/>
                            <a:gd name="T23" fmla="*/ 0 h 24"/>
                            <a:gd name="T24" fmla="*/ 35 w 35"/>
                            <a:gd name="T25" fmla="*/ 0 h 24"/>
                            <a:gd name="T26" fmla="*/ 27 w 35"/>
                            <a:gd name="T27" fmla="*/ 24 h 24"/>
                            <a:gd name="T28" fmla="*/ 23 w 35"/>
                            <a:gd name="T29" fmla="*/ 24 h 24"/>
                            <a:gd name="T30" fmla="*/ 19 w 35"/>
                            <a:gd name="T31" fmla="*/ 13 h 24"/>
                            <a:gd name="T32" fmla="*/ 17 w 35"/>
                            <a:gd name="T33" fmla="*/ 5 h 24"/>
                            <a:gd name="T34" fmla="*/ 17 w 35"/>
                            <a:gd name="T35" fmla="*/ 5 h 24"/>
                            <a:gd name="T36" fmla="*/ 15 w 35"/>
                            <a:gd name="T37" fmla="*/ 13 h 24"/>
                            <a:gd name="T38" fmla="*/ 11 w 35"/>
                            <a:gd name="T39" fmla="*/ 24 h 24"/>
                            <a:gd name="T40" fmla="*/ 7 w 35"/>
                            <a:gd name="T41" fmla="*/ 24 h 24"/>
                            <a:gd name="T42" fmla="*/ 0 w 35"/>
                            <a:gd name="T43" fmla="*/ 0 h 24"/>
                            <a:gd name="T44" fmla="*/ 4 w 35"/>
                            <a:gd name="T45" fmla="*/ 0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4" y="0"/>
                              </a:moveTo>
                              <a:cubicBezTo>
                                <a:pt x="8" y="12"/>
                                <a:pt x="8" y="12"/>
                                <a:pt x="8" y="12"/>
                              </a:cubicBezTo>
                              <a:cubicBezTo>
                                <a:pt x="8" y="15"/>
                                <a:pt x="9" y="17"/>
                                <a:pt x="9" y="2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10" y="18"/>
                                <a:pt x="11" y="15"/>
                                <a:pt x="12" y="12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cubicBezTo>
                                <a:pt x="24" y="15"/>
                                <a:pt x="25" y="18"/>
                                <a:pt x="25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18"/>
                                <a:pt x="26" y="15"/>
                                <a:pt x="27" y="12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3" y="24"/>
                                <a:pt x="23" y="24"/>
                                <a:pt x="23" y="24"/>
                              </a:cubicBezTo>
                              <a:cubicBezTo>
                                <a:pt x="19" y="13"/>
                                <a:pt x="19" y="13"/>
                                <a:pt x="19" y="13"/>
                              </a:cubicBezTo>
                              <a:cubicBezTo>
                                <a:pt x="19" y="10"/>
                                <a:pt x="18" y="8"/>
                                <a:pt x="17" y="5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8"/>
                                <a:pt x="16" y="10"/>
                                <a:pt x="15" y="13"/>
                              </a:cubicBezTo>
                              <a:cubicBezTo>
                                <a:pt x="11" y="24"/>
                                <a:pt x="11" y="24"/>
                                <a:pt x="11" y="24"/>
                              </a:cubicBezTo>
                              <a:cubicBezTo>
                                <a:pt x="7" y="24"/>
                                <a:pt x="7" y="24"/>
                                <a:pt x="7" y="24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Oval 144"/>
                      <wps:cNvSpPr>
                        <a:spLocks noChangeArrowheads="1"/>
                      </wps:cNvSpPr>
                      <wps:spPr bwMode="auto">
                        <a:xfrm>
                          <a:off x="4667885" y="236220"/>
                          <a:ext cx="17780" cy="20320"/>
                        </a:xfrm>
                        <a:prstGeom prst="ellipse">
                          <a:avLst/>
                        </a:pr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143"/>
                      <wps:cNvSpPr>
                        <a:spLocks/>
                      </wps:cNvSpPr>
                      <wps:spPr bwMode="auto">
                        <a:xfrm>
                          <a:off x="4706620" y="183515"/>
                          <a:ext cx="44450" cy="73025"/>
                        </a:xfrm>
                        <a:custGeom>
                          <a:avLst/>
                          <a:gdLst>
                            <a:gd name="T0" fmla="*/ 1 w 15"/>
                            <a:gd name="T1" fmla="*/ 20 h 25"/>
                            <a:gd name="T2" fmla="*/ 7 w 15"/>
                            <a:gd name="T3" fmla="*/ 21 h 25"/>
                            <a:gd name="T4" fmla="*/ 11 w 15"/>
                            <a:gd name="T5" fmla="*/ 18 h 25"/>
                            <a:gd name="T6" fmla="*/ 7 w 15"/>
                            <a:gd name="T7" fmla="*/ 13 h 25"/>
                            <a:gd name="T8" fmla="*/ 0 w 15"/>
                            <a:gd name="T9" fmla="*/ 7 h 25"/>
                            <a:gd name="T10" fmla="*/ 9 w 15"/>
                            <a:gd name="T11" fmla="*/ 0 h 25"/>
                            <a:gd name="T12" fmla="*/ 14 w 15"/>
                            <a:gd name="T13" fmla="*/ 1 h 25"/>
                            <a:gd name="T14" fmla="*/ 13 w 15"/>
                            <a:gd name="T15" fmla="*/ 4 h 25"/>
                            <a:gd name="T16" fmla="*/ 9 w 15"/>
                            <a:gd name="T17" fmla="*/ 3 h 25"/>
                            <a:gd name="T18" fmla="*/ 5 w 15"/>
                            <a:gd name="T19" fmla="*/ 6 h 25"/>
                            <a:gd name="T20" fmla="*/ 9 w 15"/>
                            <a:gd name="T21" fmla="*/ 10 h 25"/>
                            <a:gd name="T22" fmla="*/ 15 w 15"/>
                            <a:gd name="T23" fmla="*/ 17 h 25"/>
                            <a:gd name="T24" fmla="*/ 6 w 15"/>
                            <a:gd name="T25" fmla="*/ 25 h 25"/>
                            <a:gd name="T26" fmla="*/ 0 w 15"/>
                            <a:gd name="T27" fmla="*/ 23 h 25"/>
                            <a:gd name="T28" fmla="*/ 1 w 15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5" h="25">
                              <a:moveTo>
                                <a:pt x="1" y="20"/>
                              </a:moveTo>
                              <a:cubicBezTo>
                                <a:pt x="2" y="20"/>
                                <a:pt x="4" y="21"/>
                                <a:pt x="7" y="21"/>
                              </a:cubicBezTo>
                              <a:cubicBezTo>
                                <a:pt x="10" y="21"/>
                                <a:pt x="11" y="20"/>
                                <a:pt x="11" y="18"/>
                              </a:cubicBezTo>
                              <a:cubicBezTo>
                                <a:pt x="11" y="16"/>
                                <a:pt x="10" y="15"/>
                                <a:pt x="7" y="13"/>
                              </a:cubicBezTo>
                              <a:cubicBezTo>
                                <a:pt x="2" y="12"/>
                                <a:pt x="0" y="10"/>
                                <a:pt x="0" y="7"/>
                              </a:cubicBezTo>
                              <a:cubicBezTo>
                                <a:pt x="0" y="3"/>
                                <a:pt x="3" y="0"/>
                                <a:pt x="9" y="0"/>
                              </a:cubicBezTo>
                              <a:cubicBezTo>
                                <a:pt x="11" y="0"/>
                                <a:pt x="13" y="0"/>
                                <a:pt x="14" y="1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9" y="10"/>
                              </a:cubicBezTo>
                              <a:cubicBezTo>
                                <a:pt x="13" y="12"/>
                                <a:pt x="15" y="14"/>
                                <a:pt x="15" y="17"/>
                              </a:cubicBezTo>
                              <a:cubicBezTo>
                                <a:pt x="15" y="22"/>
                                <a:pt x="12" y="25"/>
                                <a:pt x="6" y="25"/>
                              </a:cubicBezTo>
                              <a:cubicBezTo>
                                <a:pt x="4" y="25"/>
                                <a:pt x="1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Freeform 142"/>
                      <wps:cNvSpPr>
                        <a:spLocks/>
                      </wps:cNvSpPr>
                      <wps:spPr bwMode="auto">
                        <a:xfrm>
                          <a:off x="4768850" y="151765"/>
                          <a:ext cx="62230" cy="101600"/>
                        </a:xfrm>
                        <a:custGeom>
                          <a:avLst/>
                          <a:gdLst>
                            <a:gd name="T0" fmla="*/ 0 w 21"/>
                            <a:gd name="T1" fmla="*/ 0 h 35"/>
                            <a:gd name="T2" fmla="*/ 4 w 21"/>
                            <a:gd name="T3" fmla="*/ 0 h 35"/>
                            <a:gd name="T4" fmla="*/ 4 w 21"/>
                            <a:gd name="T5" fmla="*/ 15 h 35"/>
                            <a:gd name="T6" fmla="*/ 5 w 21"/>
                            <a:gd name="T7" fmla="*/ 15 h 35"/>
                            <a:gd name="T8" fmla="*/ 8 w 21"/>
                            <a:gd name="T9" fmla="*/ 12 h 35"/>
                            <a:gd name="T10" fmla="*/ 12 w 21"/>
                            <a:gd name="T11" fmla="*/ 11 h 35"/>
                            <a:gd name="T12" fmla="*/ 21 w 21"/>
                            <a:gd name="T13" fmla="*/ 21 h 35"/>
                            <a:gd name="T14" fmla="*/ 21 w 21"/>
                            <a:gd name="T15" fmla="*/ 35 h 35"/>
                            <a:gd name="T16" fmla="*/ 16 w 21"/>
                            <a:gd name="T17" fmla="*/ 35 h 35"/>
                            <a:gd name="T18" fmla="*/ 16 w 21"/>
                            <a:gd name="T19" fmla="*/ 21 h 35"/>
                            <a:gd name="T20" fmla="*/ 11 w 21"/>
                            <a:gd name="T21" fmla="*/ 14 h 35"/>
                            <a:gd name="T22" fmla="*/ 5 w 21"/>
                            <a:gd name="T23" fmla="*/ 19 h 35"/>
                            <a:gd name="T24" fmla="*/ 4 w 21"/>
                            <a:gd name="T25" fmla="*/ 21 h 35"/>
                            <a:gd name="T26" fmla="*/ 4 w 21"/>
                            <a:gd name="T27" fmla="*/ 35 h 35"/>
                            <a:gd name="T28" fmla="*/ 0 w 21"/>
                            <a:gd name="T29" fmla="*/ 35 h 35"/>
                            <a:gd name="T30" fmla="*/ 0 w 21"/>
                            <a:gd name="T31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35">
                              <a:moveTo>
                                <a:pt x="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4"/>
                                <a:pt x="6" y="13"/>
                                <a:pt x="8" y="12"/>
                              </a:cubicBezTo>
                              <a:cubicBezTo>
                                <a:pt x="9" y="11"/>
                                <a:pt x="10" y="11"/>
                                <a:pt x="12" y="11"/>
                              </a:cubicBezTo>
                              <a:cubicBezTo>
                                <a:pt x="15" y="11"/>
                                <a:pt x="21" y="13"/>
                                <a:pt x="21" y="21"/>
                              </a:cubicBezTo>
                              <a:cubicBezTo>
                                <a:pt x="21" y="35"/>
                                <a:pt x="21" y="35"/>
                                <a:pt x="21" y="35"/>
                              </a:cubicBezTo>
                              <a:cubicBezTo>
                                <a:pt x="16" y="35"/>
                                <a:pt x="16" y="35"/>
                                <a:pt x="16" y="35"/>
                              </a:cubicBezTo>
                              <a:cubicBezTo>
                                <a:pt x="16" y="21"/>
                                <a:pt x="16" y="21"/>
                                <a:pt x="16" y="21"/>
                              </a:cubicBezTo>
                              <a:cubicBezTo>
                                <a:pt x="16" y="17"/>
                                <a:pt x="15" y="14"/>
                                <a:pt x="11" y="14"/>
                              </a:cubicBezTo>
                              <a:cubicBezTo>
                                <a:pt x="8" y="14"/>
                                <a:pt x="6" y="16"/>
                                <a:pt x="5" y="19"/>
                              </a:cubicBezTo>
                              <a:cubicBezTo>
                                <a:pt x="4" y="19"/>
                                <a:pt x="4" y="20"/>
                                <a:pt x="4" y="21"/>
                              </a:cubicBezTo>
                              <a:cubicBezTo>
                                <a:pt x="4" y="35"/>
                                <a:pt x="4" y="35"/>
                                <a:pt x="4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141"/>
                      <wps:cNvSpPr>
                        <a:spLocks noEditPoints="1"/>
                      </wps:cNvSpPr>
                      <wps:spPr bwMode="auto">
                        <a:xfrm>
                          <a:off x="4846320" y="183515"/>
                          <a:ext cx="56515" cy="73025"/>
                        </a:xfrm>
                        <a:custGeom>
                          <a:avLst/>
                          <a:gdLst>
                            <a:gd name="T0" fmla="*/ 19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5 w 19"/>
                            <a:gd name="T7" fmla="*/ 21 h 25"/>
                            <a:gd name="T8" fmla="*/ 15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9 w 19"/>
                            <a:gd name="T27" fmla="*/ 9 h 25"/>
                            <a:gd name="T28" fmla="*/ 19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3" y="23"/>
                                <a:pt x="11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10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Freeform 140"/>
                      <wps:cNvSpPr>
                        <a:spLocks/>
                      </wps:cNvSpPr>
                      <wps:spPr bwMode="auto">
                        <a:xfrm>
                          <a:off x="4920615" y="183515"/>
                          <a:ext cx="62230" cy="69850"/>
                        </a:xfrm>
                        <a:custGeom>
                          <a:avLst/>
                          <a:gdLst>
                            <a:gd name="T0" fmla="*/ 1 w 21"/>
                            <a:gd name="T1" fmla="*/ 7 h 24"/>
                            <a:gd name="T2" fmla="*/ 0 w 21"/>
                            <a:gd name="T3" fmla="*/ 0 h 24"/>
                            <a:gd name="T4" fmla="*/ 4 w 21"/>
                            <a:gd name="T5" fmla="*/ 0 h 24"/>
                            <a:gd name="T6" fmla="*/ 5 w 21"/>
                            <a:gd name="T7" fmla="*/ 4 h 24"/>
                            <a:gd name="T8" fmla="*/ 5 w 21"/>
                            <a:gd name="T9" fmla="*/ 4 h 24"/>
                            <a:gd name="T10" fmla="*/ 13 w 21"/>
                            <a:gd name="T11" fmla="*/ 0 h 24"/>
                            <a:gd name="T12" fmla="*/ 21 w 21"/>
                            <a:gd name="T13" fmla="*/ 10 h 24"/>
                            <a:gd name="T14" fmla="*/ 21 w 21"/>
                            <a:gd name="T15" fmla="*/ 24 h 24"/>
                            <a:gd name="T16" fmla="*/ 17 w 21"/>
                            <a:gd name="T17" fmla="*/ 24 h 24"/>
                            <a:gd name="T18" fmla="*/ 17 w 21"/>
                            <a:gd name="T19" fmla="*/ 10 h 24"/>
                            <a:gd name="T20" fmla="*/ 11 w 21"/>
                            <a:gd name="T21" fmla="*/ 3 h 24"/>
                            <a:gd name="T22" fmla="*/ 5 w 21"/>
                            <a:gd name="T23" fmla="*/ 8 h 24"/>
                            <a:gd name="T24" fmla="*/ 5 w 21"/>
                            <a:gd name="T25" fmla="*/ 10 h 24"/>
                            <a:gd name="T26" fmla="*/ 5 w 21"/>
                            <a:gd name="T27" fmla="*/ 24 h 24"/>
                            <a:gd name="T28" fmla="*/ 1 w 21"/>
                            <a:gd name="T29" fmla="*/ 24 h 24"/>
                            <a:gd name="T30" fmla="*/ 1 w 21"/>
                            <a:gd name="T3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4">
                              <a:moveTo>
                                <a:pt x="1" y="7"/>
                              </a:moveTo>
                              <a:cubicBezTo>
                                <a:pt x="1" y="4"/>
                                <a:pt x="1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5" y="4"/>
                                <a:pt x="5" y="4"/>
                                <a:pt x="5" y="4"/>
                              </a:cubicBezTo>
                              <a:cubicBezTo>
                                <a:pt x="6" y="2"/>
                                <a:pt x="9" y="0"/>
                                <a:pt x="13" y="0"/>
                              </a:cubicBezTo>
                              <a:cubicBezTo>
                                <a:pt x="16" y="0"/>
                                <a:pt x="21" y="2"/>
                                <a:pt x="21" y="10"/>
                              </a:cubicBez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10"/>
                                <a:pt x="17" y="10"/>
                                <a:pt x="17" y="10"/>
                              </a:cubicBezTo>
                              <a:cubicBezTo>
                                <a:pt x="17" y="6"/>
                                <a:pt x="15" y="3"/>
                                <a:pt x="11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1" y="24"/>
                                <a:pt x="1" y="24"/>
                                <a:pt x="1" y="24"/>
                              </a:cubicBezTo>
                              <a:lnTo>
                                <a:pt x="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139"/>
                      <wps:cNvSpPr>
                        <a:spLocks noEditPoints="1"/>
                      </wps:cNvSpPr>
                      <wps:spPr bwMode="auto">
                        <a:xfrm>
                          <a:off x="5000625" y="151765"/>
                          <a:ext cx="65405" cy="104775"/>
                        </a:xfrm>
                        <a:custGeom>
                          <a:avLst/>
                          <a:gdLst>
                            <a:gd name="T0" fmla="*/ 22 w 22"/>
                            <a:gd name="T1" fmla="*/ 0 h 36"/>
                            <a:gd name="T2" fmla="*/ 22 w 22"/>
                            <a:gd name="T3" fmla="*/ 29 h 36"/>
                            <a:gd name="T4" fmla="*/ 22 w 22"/>
                            <a:gd name="T5" fmla="*/ 35 h 36"/>
                            <a:gd name="T6" fmla="*/ 18 w 22"/>
                            <a:gd name="T7" fmla="*/ 35 h 36"/>
                            <a:gd name="T8" fmla="*/ 18 w 22"/>
                            <a:gd name="T9" fmla="*/ 31 h 36"/>
                            <a:gd name="T10" fmla="*/ 18 w 22"/>
                            <a:gd name="T11" fmla="*/ 31 h 36"/>
                            <a:gd name="T12" fmla="*/ 10 w 22"/>
                            <a:gd name="T13" fmla="*/ 36 h 36"/>
                            <a:gd name="T14" fmla="*/ 0 w 22"/>
                            <a:gd name="T15" fmla="*/ 23 h 36"/>
                            <a:gd name="T16" fmla="*/ 10 w 22"/>
                            <a:gd name="T17" fmla="*/ 11 h 36"/>
                            <a:gd name="T18" fmla="*/ 18 w 22"/>
                            <a:gd name="T19" fmla="*/ 14 h 36"/>
                            <a:gd name="T20" fmla="*/ 18 w 22"/>
                            <a:gd name="T21" fmla="*/ 14 h 36"/>
                            <a:gd name="T22" fmla="*/ 18 w 22"/>
                            <a:gd name="T23" fmla="*/ 0 h 36"/>
                            <a:gd name="T24" fmla="*/ 22 w 22"/>
                            <a:gd name="T25" fmla="*/ 0 h 36"/>
                            <a:gd name="T26" fmla="*/ 18 w 22"/>
                            <a:gd name="T27" fmla="*/ 21 h 36"/>
                            <a:gd name="T28" fmla="*/ 18 w 22"/>
                            <a:gd name="T29" fmla="*/ 19 h 36"/>
                            <a:gd name="T30" fmla="*/ 11 w 22"/>
                            <a:gd name="T31" fmla="*/ 14 h 36"/>
                            <a:gd name="T32" fmla="*/ 4 w 22"/>
                            <a:gd name="T33" fmla="*/ 23 h 36"/>
                            <a:gd name="T34" fmla="*/ 11 w 22"/>
                            <a:gd name="T35" fmla="*/ 32 h 36"/>
                            <a:gd name="T36" fmla="*/ 18 w 22"/>
                            <a:gd name="T37" fmla="*/ 27 h 36"/>
                            <a:gd name="T38" fmla="*/ 18 w 22"/>
                            <a:gd name="T39" fmla="*/ 25 h 36"/>
                            <a:gd name="T40" fmla="*/ 18 w 22"/>
                            <a:gd name="T41" fmla="*/ 21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2" h="36">
                              <a:moveTo>
                                <a:pt x="22" y="0"/>
                              </a:move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2" y="31"/>
                                <a:pt x="22" y="33"/>
                                <a:pt x="22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7" y="34"/>
                                <a:pt x="14" y="36"/>
                                <a:pt x="10" y="36"/>
                              </a:cubicBezTo>
                              <a:cubicBezTo>
                                <a:pt x="4" y="36"/>
                                <a:pt x="0" y="31"/>
                                <a:pt x="0" y="23"/>
                              </a:cubicBezTo>
                              <a:cubicBezTo>
                                <a:pt x="0" y="15"/>
                                <a:pt x="5" y="11"/>
                                <a:pt x="10" y="11"/>
                              </a:cubicBezTo>
                              <a:cubicBezTo>
                                <a:pt x="14" y="11"/>
                                <a:pt x="17" y="12"/>
                                <a:pt x="1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lnTo>
                                <a:pt x="22" y="0"/>
                              </a:lnTo>
                              <a:close/>
                              <a:moveTo>
                                <a:pt x="18" y="21"/>
                              </a:moveTo>
                              <a:cubicBezTo>
                                <a:pt x="18" y="20"/>
                                <a:pt x="18" y="20"/>
                                <a:pt x="18" y="19"/>
                              </a:cubicBezTo>
                              <a:cubicBezTo>
                                <a:pt x="17" y="16"/>
                                <a:pt x="15" y="14"/>
                                <a:pt x="11" y="14"/>
                              </a:cubicBezTo>
                              <a:cubicBezTo>
                                <a:pt x="7" y="14"/>
                                <a:pt x="4" y="18"/>
                                <a:pt x="4" y="23"/>
                              </a:cubicBezTo>
                              <a:cubicBezTo>
                                <a:pt x="4" y="28"/>
                                <a:pt x="6" y="32"/>
                                <a:pt x="11" y="32"/>
                              </a:cubicBezTo>
                              <a:cubicBezTo>
                                <a:pt x="14" y="32"/>
                                <a:pt x="17" y="30"/>
                                <a:pt x="18" y="27"/>
                              </a:cubicBezTo>
                              <a:cubicBezTo>
                                <a:pt x="18" y="26"/>
                                <a:pt x="18" y="26"/>
                                <a:pt x="18" y="25"/>
                              </a:cubicBezTo>
                              <a:lnTo>
                                <a:pt x="18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38"/>
                      <wps:cNvSpPr>
                        <a:spLocks noEditPoints="1"/>
                      </wps:cNvSpPr>
                      <wps:spPr bwMode="auto">
                        <a:xfrm>
                          <a:off x="5083810" y="183515"/>
                          <a:ext cx="55880" cy="73025"/>
                        </a:xfrm>
                        <a:custGeom>
                          <a:avLst/>
                          <a:gdLst>
                            <a:gd name="T0" fmla="*/ 18 w 19"/>
                            <a:gd name="T1" fmla="*/ 18 h 25"/>
                            <a:gd name="T2" fmla="*/ 19 w 19"/>
                            <a:gd name="T3" fmla="*/ 24 h 25"/>
                            <a:gd name="T4" fmla="*/ 15 w 19"/>
                            <a:gd name="T5" fmla="*/ 24 h 25"/>
                            <a:gd name="T6" fmla="*/ 14 w 19"/>
                            <a:gd name="T7" fmla="*/ 21 h 25"/>
                            <a:gd name="T8" fmla="*/ 14 w 19"/>
                            <a:gd name="T9" fmla="*/ 21 h 25"/>
                            <a:gd name="T10" fmla="*/ 7 w 19"/>
                            <a:gd name="T11" fmla="*/ 25 h 25"/>
                            <a:gd name="T12" fmla="*/ 0 w 19"/>
                            <a:gd name="T13" fmla="*/ 18 h 25"/>
                            <a:gd name="T14" fmla="*/ 14 w 19"/>
                            <a:gd name="T15" fmla="*/ 9 h 25"/>
                            <a:gd name="T16" fmla="*/ 14 w 19"/>
                            <a:gd name="T17" fmla="*/ 8 h 25"/>
                            <a:gd name="T18" fmla="*/ 9 w 19"/>
                            <a:gd name="T19" fmla="*/ 3 h 25"/>
                            <a:gd name="T20" fmla="*/ 2 w 19"/>
                            <a:gd name="T21" fmla="*/ 5 h 25"/>
                            <a:gd name="T22" fmla="*/ 1 w 19"/>
                            <a:gd name="T23" fmla="*/ 2 h 25"/>
                            <a:gd name="T24" fmla="*/ 9 w 19"/>
                            <a:gd name="T25" fmla="*/ 0 h 25"/>
                            <a:gd name="T26" fmla="*/ 18 w 19"/>
                            <a:gd name="T27" fmla="*/ 9 h 25"/>
                            <a:gd name="T28" fmla="*/ 18 w 19"/>
                            <a:gd name="T29" fmla="*/ 18 h 25"/>
                            <a:gd name="T30" fmla="*/ 14 w 19"/>
                            <a:gd name="T31" fmla="*/ 12 h 25"/>
                            <a:gd name="T32" fmla="*/ 4 w 19"/>
                            <a:gd name="T33" fmla="*/ 17 h 25"/>
                            <a:gd name="T34" fmla="*/ 8 w 19"/>
                            <a:gd name="T35" fmla="*/ 21 h 25"/>
                            <a:gd name="T36" fmla="*/ 14 w 19"/>
                            <a:gd name="T37" fmla="*/ 17 h 25"/>
                            <a:gd name="T38" fmla="*/ 14 w 19"/>
                            <a:gd name="T39" fmla="*/ 16 h 25"/>
                            <a:gd name="T40" fmla="*/ 14 w 19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8" y="18"/>
                              </a:moveTo>
                              <a:cubicBezTo>
                                <a:pt x="18" y="20"/>
                                <a:pt x="19" y="22"/>
                                <a:pt x="19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4" y="21"/>
                                <a:pt x="14" y="21"/>
                                <a:pt x="14" y="21"/>
                              </a:cubicBezTo>
                              <a:cubicBezTo>
                                <a:pt x="13" y="23"/>
                                <a:pt x="10" y="25"/>
                                <a:pt x="7" y="25"/>
                              </a:cubicBezTo>
                              <a:cubicBezTo>
                                <a:pt x="2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5" y="9"/>
                                <a:pt x="14" y="9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4" y="6"/>
                                <a:pt x="14" y="3"/>
                                <a:pt x="9" y="3"/>
                              </a:cubicBezTo>
                              <a:cubicBezTo>
                                <a:pt x="6" y="3"/>
                                <a:pt x="4" y="3"/>
                                <a:pt x="2" y="5"/>
                              </a:cubicBezTo>
                              <a:cubicBezTo>
                                <a:pt x="1" y="2"/>
                                <a:pt x="1" y="2"/>
                                <a:pt x="1" y="2"/>
                              </a:cubicBezTo>
                              <a:cubicBezTo>
                                <a:pt x="3" y="0"/>
                                <a:pt x="6" y="0"/>
                                <a:pt x="9" y="0"/>
                              </a:cubicBezTo>
                              <a:cubicBezTo>
                                <a:pt x="17" y="0"/>
                                <a:pt x="18" y="5"/>
                                <a:pt x="18" y="9"/>
                              </a:cubicBezTo>
                              <a:lnTo>
                                <a:pt x="18" y="18"/>
                              </a:lnTo>
                              <a:close/>
                              <a:moveTo>
                                <a:pt x="14" y="12"/>
                              </a:moveTo>
                              <a:cubicBezTo>
                                <a:pt x="9" y="12"/>
                                <a:pt x="4" y="13"/>
                                <a:pt x="4" y="17"/>
                              </a:cubicBezTo>
                              <a:cubicBezTo>
                                <a:pt x="4" y="20"/>
                                <a:pt x="6" y="21"/>
                                <a:pt x="8" y="21"/>
                              </a:cubicBezTo>
                              <a:cubicBezTo>
                                <a:pt x="11" y="21"/>
                                <a:pt x="13" y="19"/>
                                <a:pt x="14" y="17"/>
                              </a:cubicBezTo>
                              <a:cubicBezTo>
                                <a:pt x="14" y="17"/>
                                <a:pt x="14" y="16"/>
                                <a:pt x="14" y="16"/>
                              </a:cubicBezTo>
                              <a:lnTo>
                                <a:pt x="1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137"/>
                      <wps:cNvSpPr>
                        <a:spLocks noEditPoints="1"/>
                      </wps:cNvSpPr>
                      <wps:spPr bwMode="auto">
                        <a:xfrm>
                          <a:off x="5154930" y="183515"/>
                          <a:ext cx="65405" cy="99060"/>
                        </a:xfrm>
                        <a:custGeom>
                          <a:avLst/>
                          <a:gdLst>
                            <a:gd name="T0" fmla="*/ 22 w 22"/>
                            <a:gd name="T1" fmla="*/ 21 h 34"/>
                            <a:gd name="T2" fmla="*/ 19 w 22"/>
                            <a:gd name="T3" fmla="*/ 32 h 34"/>
                            <a:gd name="T4" fmla="*/ 10 w 22"/>
                            <a:gd name="T5" fmla="*/ 34 h 34"/>
                            <a:gd name="T6" fmla="*/ 2 w 22"/>
                            <a:gd name="T7" fmla="*/ 32 h 34"/>
                            <a:gd name="T8" fmla="*/ 3 w 22"/>
                            <a:gd name="T9" fmla="*/ 29 h 34"/>
                            <a:gd name="T10" fmla="*/ 10 w 22"/>
                            <a:gd name="T11" fmla="*/ 31 h 34"/>
                            <a:gd name="T12" fmla="*/ 18 w 22"/>
                            <a:gd name="T13" fmla="*/ 23 h 34"/>
                            <a:gd name="T14" fmla="*/ 18 w 22"/>
                            <a:gd name="T15" fmla="*/ 20 h 34"/>
                            <a:gd name="T16" fmla="*/ 18 w 22"/>
                            <a:gd name="T17" fmla="*/ 20 h 34"/>
                            <a:gd name="T18" fmla="*/ 10 w 22"/>
                            <a:gd name="T19" fmla="*/ 24 h 34"/>
                            <a:gd name="T20" fmla="*/ 0 w 22"/>
                            <a:gd name="T21" fmla="*/ 12 h 34"/>
                            <a:gd name="T22" fmla="*/ 11 w 22"/>
                            <a:gd name="T23" fmla="*/ 0 h 34"/>
                            <a:gd name="T24" fmla="*/ 18 w 22"/>
                            <a:gd name="T25" fmla="*/ 4 h 34"/>
                            <a:gd name="T26" fmla="*/ 18 w 22"/>
                            <a:gd name="T27" fmla="*/ 4 h 34"/>
                            <a:gd name="T28" fmla="*/ 18 w 22"/>
                            <a:gd name="T29" fmla="*/ 0 h 34"/>
                            <a:gd name="T30" fmla="*/ 22 w 22"/>
                            <a:gd name="T31" fmla="*/ 0 h 34"/>
                            <a:gd name="T32" fmla="*/ 22 w 22"/>
                            <a:gd name="T33" fmla="*/ 7 h 34"/>
                            <a:gd name="T34" fmla="*/ 22 w 22"/>
                            <a:gd name="T35" fmla="*/ 21 h 34"/>
                            <a:gd name="T36" fmla="*/ 18 w 22"/>
                            <a:gd name="T37" fmla="*/ 10 h 34"/>
                            <a:gd name="T38" fmla="*/ 17 w 22"/>
                            <a:gd name="T39" fmla="*/ 8 h 34"/>
                            <a:gd name="T40" fmla="*/ 11 w 22"/>
                            <a:gd name="T41" fmla="*/ 3 h 34"/>
                            <a:gd name="T42" fmla="*/ 4 w 22"/>
                            <a:gd name="T43" fmla="*/ 12 h 34"/>
                            <a:gd name="T44" fmla="*/ 11 w 22"/>
                            <a:gd name="T45" fmla="*/ 21 h 34"/>
                            <a:gd name="T46" fmla="*/ 17 w 22"/>
                            <a:gd name="T47" fmla="*/ 16 h 34"/>
                            <a:gd name="T48" fmla="*/ 18 w 22"/>
                            <a:gd name="T49" fmla="*/ 14 h 34"/>
                            <a:gd name="T50" fmla="*/ 18 w 22"/>
                            <a:gd name="T51" fmla="*/ 10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22" h="34">
                              <a:moveTo>
                                <a:pt x="22" y="21"/>
                              </a:moveTo>
                              <a:cubicBezTo>
                                <a:pt x="22" y="26"/>
                                <a:pt x="21" y="29"/>
                                <a:pt x="19" y="32"/>
                              </a:cubicBezTo>
                              <a:cubicBezTo>
                                <a:pt x="16" y="34"/>
                                <a:pt x="13" y="34"/>
                                <a:pt x="10" y="34"/>
                              </a:cubicBezTo>
                              <a:cubicBezTo>
                                <a:pt x="7" y="34"/>
                                <a:pt x="4" y="34"/>
                                <a:pt x="2" y="32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5" y="30"/>
                                <a:pt x="7" y="31"/>
                                <a:pt x="10" y="31"/>
                              </a:cubicBezTo>
                              <a:cubicBezTo>
                                <a:pt x="14" y="31"/>
                                <a:pt x="18" y="29"/>
                                <a:pt x="18" y="23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6" y="22"/>
                                <a:pt x="14" y="24"/>
                                <a:pt x="10" y="24"/>
                              </a:cubicBezTo>
                              <a:cubicBezTo>
                                <a:pt x="4" y="24"/>
                                <a:pt x="0" y="19"/>
                                <a:pt x="0" y="12"/>
                              </a:cubicBezTo>
                              <a:cubicBezTo>
                                <a:pt x="0" y="4"/>
                                <a:pt x="5" y="0"/>
                                <a:pt x="11" y="0"/>
                              </a:cubicBezTo>
                              <a:cubicBezTo>
                                <a:pt x="15" y="0"/>
                                <a:pt x="17" y="2"/>
                                <a:pt x="18" y="4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22" y="2"/>
                                <a:pt x="22" y="4"/>
                                <a:pt x="22" y="7"/>
                              </a:cubicBezTo>
                              <a:lnTo>
                                <a:pt x="22" y="21"/>
                              </a:lnTo>
                              <a:close/>
                              <a:moveTo>
                                <a:pt x="18" y="10"/>
                              </a:moveTo>
                              <a:cubicBezTo>
                                <a:pt x="18" y="9"/>
                                <a:pt x="18" y="8"/>
                                <a:pt x="17" y="8"/>
                              </a:cubicBezTo>
                              <a:cubicBezTo>
                                <a:pt x="17" y="5"/>
                                <a:pt x="15" y="3"/>
                                <a:pt x="11" y="3"/>
                              </a:cubicBezTo>
                              <a:cubicBezTo>
                                <a:pt x="7" y="3"/>
                                <a:pt x="4" y="6"/>
                                <a:pt x="4" y="12"/>
                              </a:cubicBezTo>
                              <a:cubicBezTo>
                                <a:pt x="4" y="17"/>
                                <a:pt x="7" y="21"/>
                                <a:pt x="11" y="21"/>
                              </a:cubicBezTo>
                              <a:cubicBezTo>
                                <a:pt x="14" y="21"/>
                                <a:pt x="16" y="19"/>
                                <a:pt x="17" y="16"/>
                              </a:cubicBezTo>
                              <a:cubicBezTo>
                                <a:pt x="18" y="15"/>
                                <a:pt x="18" y="15"/>
                                <a:pt x="18" y="14"/>
                              </a:cubicBezTo>
                              <a:lnTo>
                                <a:pt x="18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36"/>
                      <wps:cNvSpPr>
                        <a:spLocks noEditPoints="1"/>
                      </wps:cNvSpPr>
                      <wps:spPr bwMode="auto">
                        <a:xfrm>
                          <a:off x="5234940" y="183515"/>
                          <a:ext cx="59055" cy="73025"/>
                        </a:xfrm>
                        <a:custGeom>
                          <a:avLst/>
                          <a:gdLst>
                            <a:gd name="T0" fmla="*/ 19 w 20"/>
                            <a:gd name="T1" fmla="*/ 18 h 25"/>
                            <a:gd name="T2" fmla="*/ 20 w 20"/>
                            <a:gd name="T3" fmla="*/ 24 h 25"/>
                            <a:gd name="T4" fmla="*/ 16 w 20"/>
                            <a:gd name="T5" fmla="*/ 24 h 25"/>
                            <a:gd name="T6" fmla="*/ 15 w 20"/>
                            <a:gd name="T7" fmla="*/ 21 h 25"/>
                            <a:gd name="T8" fmla="*/ 15 w 20"/>
                            <a:gd name="T9" fmla="*/ 21 h 25"/>
                            <a:gd name="T10" fmla="*/ 8 w 20"/>
                            <a:gd name="T11" fmla="*/ 25 h 25"/>
                            <a:gd name="T12" fmla="*/ 0 w 20"/>
                            <a:gd name="T13" fmla="*/ 18 h 25"/>
                            <a:gd name="T14" fmla="*/ 15 w 20"/>
                            <a:gd name="T15" fmla="*/ 9 h 25"/>
                            <a:gd name="T16" fmla="*/ 15 w 20"/>
                            <a:gd name="T17" fmla="*/ 8 h 25"/>
                            <a:gd name="T18" fmla="*/ 9 w 20"/>
                            <a:gd name="T19" fmla="*/ 3 h 25"/>
                            <a:gd name="T20" fmla="*/ 3 w 20"/>
                            <a:gd name="T21" fmla="*/ 5 h 25"/>
                            <a:gd name="T22" fmla="*/ 2 w 20"/>
                            <a:gd name="T23" fmla="*/ 2 h 25"/>
                            <a:gd name="T24" fmla="*/ 10 w 20"/>
                            <a:gd name="T25" fmla="*/ 0 h 25"/>
                            <a:gd name="T26" fmla="*/ 19 w 20"/>
                            <a:gd name="T27" fmla="*/ 9 h 25"/>
                            <a:gd name="T28" fmla="*/ 19 w 20"/>
                            <a:gd name="T29" fmla="*/ 18 h 25"/>
                            <a:gd name="T30" fmla="*/ 15 w 20"/>
                            <a:gd name="T31" fmla="*/ 12 h 25"/>
                            <a:gd name="T32" fmla="*/ 5 w 20"/>
                            <a:gd name="T33" fmla="*/ 17 h 25"/>
                            <a:gd name="T34" fmla="*/ 9 w 20"/>
                            <a:gd name="T35" fmla="*/ 21 h 25"/>
                            <a:gd name="T36" fmla="*/ 15 w 20"/>
                            <a:gd name="T37" fmla="*/ 17 h 25"/>
                            <a:gd name="T38" fmla="*/ 15 w 20"/>
                            <a:gd name="T39" fmla="*/ 16 h 25"/>
                            <a:gd name="T40" fmla="*/ 15 w 20"/>
                            <a:gd name="T41" fmla="*/ 1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20" h="25">
                              <a:moveTo>
                                <a:pt x="19" y="18"/>
                              </a:moveTo>
                              <a:cubicBezTo>
                                <a:pt x="19" y="20"/>
                                <a:pt x="19" y="22"/>
                                <a:pt x="20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4" y="23"/>
                                <a:pt x="11" y="25"/>
                                <a:pt x="8" y="25"/>
                              </a:cubicBezTo>
                              <a:cubicBezTo>
                                <a:pt x="3" y="25"/>
                                <a:pt x="0" y="21"/>
                                <a:pt x="0" y="18"/>
                              </a:cubicBezTo>
                              <a:cubicBezTo>
                                <a:pt x="0" y="12"/>
                                <a:pt x="6" y="9"/>
                                <a:pt x="15" y="9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6"/>
                                <a:pt x="14" y="3"/>
                                <a:pt x="9" y="3"/>
                              </a:cubicBezTo>
                              <a:cubicBezTo>
                                <a:pt x="7" y="3"/>
                                <a:pt x="5" y="3"/>
                                <a:pt x="3" y="5"/>
                              </a:cubicBezTo>
                              <a:cubicBezTo>
                                <a:pt x="2" y="2"/>
                                <a:pt x="2" y="2"/>
                                <a:pt x="2" y="2"/>
                              </a:cubicBezTo>
                              <a:cubicBezTo>
                                <a:pt x="4" y="0"/>
                                <a:pt x="7" y="0"/>
                                <a:pt x="10" y="0"/>
                              </a:cubicBezTo>
                              <a:cubicBezTo>
                                <a:pt x="18" y="0"/>
                                <a:pt x="19" y="5"/>
                                <a:pt x="19" y="9"/>
                              </a:cubicBezTo>
                              <a:lnTo>
                                <a:pt x="19" y="18"/>
                              </a:lnTo>
                              <a:close/>
                              <a:moveTo>
                                <a:pt x="15" y="12"/>
                              </a:moveTo>
                              <a:cubicBezTo>
                                <a:pt x="10" y="12"/>
                                <a:pt x="5" y="13"/>
                                <a:pt x="5" y="17"/>
                              </a:cubicBezTo>
                              <a:cubicBezTo>
                                <a:pt x="5" y="20"/>
                                <a:pt x="7" y="21"/>
                                <a:pt x="9" y="21"/>
                              </a:cubicBezTo>
                              <a:cubicBezTo>
                                <a:pt x="12" y="21"/>
                                <a:pt x="14" y="19"/>
                                <a:pt x="15" y="17"/>
                              </a:cubicBezTo>
                              <a:cubicBezTo>
                                <a:pt x="15" y="17"/>
                                <a:pt x="15" y="16"/>
                                <a:pt x="15" y="16"/>
                              </a:cubicBezTo>
                              <a:lnTo>
                                <a:pt x="15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135"/>
                      <wps:cNvSpPr>
                        <a:spLocks/>
                      </wps:cNvSpPr>
                      <wps:spPr bwMode="auto">
                        <a:xfrm>
                          <a:off x="5311775" y="183515"/>
                          <a:ext cx="104140" cy="6985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2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1 w 35"/>
                            <a:gd name="T25" fmla="*/ 24 h 24"/>
                            <a:gd name="T26" fmla="*/ 31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20" y="3"/>
                                <a:pt x="21" y="2"/>
                                <a:pt x="22" y="1"/>
                              </a:cubicBezTo>
                              <a:cubicBezTo>
                                <a:pt x="23" y="0"/>
                                <a:pt x="25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11"/>
                                <a:pt x="31" y="11"/>
                                <a:pt x="31" y="11"/>
                              </a:cubicBezTo>
                              <a:cubicBezTo>
                                <a:pt x="31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134"/>
                      <wps:cNvSpPr>
                        <a:spLocks noEditPoints="1"/>
                      </wps:cNvSpPr>
                      <wps:spPr bwMode="auto">
                        <a:xfrm>
                          <a:off x="5430520" y="183515"/>
                          <a:ext cx="62865" cy="73025"/>
                        </a:xfrm>
                        <a:custGeom>
                          <a:avLst/>
                          <a:gdLst>
                            <a:gd name="T0" fmla="*/ 4 w 21"/>
                            <a:gd name="T1" fmla="*/ 13 h 25"/>
                            <a:gd name="T2" fmla="*/ 13 w 21"/>
                            <a:gd name="T3" fmla="*/ 21 h 25"/>
                            <a:gd name="T4" fmla="*/ 19 w 21"/>
                            <a:gd name="T5" fmla="*/ 20 h 25"/>
                            <a:gd name="T6" fmla="*/ 20 w 21"/>
                            <a:gd name="T7" fmla="*/ 23 h 25"/>
                            <a:gd name="T8" fmla="*/ 12 w 21"/>
                            <a:gd name="T9" fmla="*/ 25 h 25"/>
                            <a:gd name="T10" fmla="*/ 0 w 21"/>
                            <a:gd name="T11" fmla="*/ 13 h 25"/>
                            <a:gd name="T12" fmla="*/ 12 w 21"/>
                            <a:gd name="T13" fmla="*/ 0 h 25"/>
                            <a:gd name="T14" fmla="*/ 21 w 21"/>
                            <a:gd name="T15" fmla="*/ 11 h 25"/>
                            <a:gd name="T16" fmla="*/ 21 w 21"/>
                            <a:gd name="T17" fmla="*/ 13 h 25"/>
                            <a:gd name="T18" fmla="*/ 4 w 21"/>
                            <a:gd name="T19" fmla="*/ 13 h 25"/>
                            <a:gd name="T20" fmla="*/ 17 w 21"/>
                            <a:gd name="T21" fmla="*/ 10 h 25"/>
                            <a:gd name="T22" fmla="*/ 11 w 21"/>
                            <a:gd name="T23" fmla="*/ 3 h 25"/>
                            <a:gd name="T24" fmla="*/ 4 w 21"/>
                            <a:gd name="T25" fmla="*/ 10 h 25"/>
                            <a:gd name="T26" fmla="*/ 17 w 21"/>
                            <a:gd name="T27" fmla="*/ 1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1" h="25">
                              <a:moveTo>
                                <a:pt x="4" y="13"/>
                              </a:moveTo>
                              <a:cubicBezTo>
                                <a:pt x="4" y="19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8" y="21"/>
                                <a:pt x="19" y="20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cubicBezTo>
                                <a:pt x="19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3"/>
                              </a:cubicBezTo>
                              <a:cubicBezTo>
                                <a:pt x="0" y="5"/>
                                <a:pt x="4" y="0"/>
                                <a:pt x="12" y="0"/>
                              </a:cubicBezTo>
                              <a:cubicBezTo>
                                <a:pt x="19" y="0"/>
                                <a:pt x="21" y="6"/>
                                <a:pt x="21" y="11"/>
                              </a:cubicBezTo>
                              <a:cubicBezTo>
                                <a:pt x="21" y="12"/>
                                <a:pt x="21" y="12"/>
                                <a:pt x="21" y="13"/>
                              </a:cubicBezTo>
                              <a:lnTo>
                                <a:pt x="4" y="13"/>
                              </a:lnTo>
                              <a:close/>
                              <a:moveTo>
                                <a:pt x="17" y="10"/>
                              </a:moveTo>
                              <a:cubicBezTo>
                                <a:pt x="17" y="7"/>
                                <a:pt x="16" y="3"/>
                                <a:pt x="11" y="3"/>
                              </a:cubicBezTo>
                              <a:cubicBezTo>
                                <a:pt x="7" y="3"/>
                                <a:pt x="5" y="7"/>
                                <a:pt x="4" y="10"/>
                              </a:cubicBezTo>
                              <a:lnTo>
                                <a:pt x="17" y="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133"/>
                      <wps:cNvSpPr>
                        <a:spLocks/>
                      </wps:cNvSpPr>
                      <wps:spPr bwMode="auto">
                        <a:xfrm>
                          <a:off x="5504815" y="183515"/>
                          <a:ext cx="47625" cy="73025"/>
                        </a:xfrm>
                        <a:custGeom>
                          <a:avLst/>
                          <a:gdLst>
                            <a:gd name="T0" fmla="*/ 1 w 16"/>
                            <a:gd name="T1" fmla="*/ 20 h 25"/>
                            <a:gd name="T2" fmla="*/ 7 w 16"/>
                            <a:gd name="T3" fmla="*/ 21 h 25"/>
                            <a:gd name="T4" fmla="*/ 12 w 16"/>
                            <a:gd name="T5" fmla="*/ 18 h 25"/>
                            <a:gd name="T6" fmla="*/ 7 w 16"/>
                            <a:gd name="T7" fmla="*/ 13 h 25"/>
                            <a:gd name="T8" fmla="*/ 1 w 16"/>
                            <a:gd name="T9" fmla="*/ 7 h 25"/>
                            <a:gd name="T10" fmla="*/ 9 w 16"/>
                            <a:gd name="T11" fmla="*/ 0 h 25"/>
                            <a:gd name="T12" fmla="*/ 15 w 16"/>
                            <a:gd name="T13" fmla="*/ 1 h 25"/>
                            <a:gd name="T14" fmla="*/ 14 w 16"/>
                            <a:gd name="T15" fmla="*/ 4 h 25"/>
                            <a:gd name="T16" fmla="*/ 9 w 16"/>
                            <a:gd name="T17" fmla="*/ 3 h 25"/>
                            <a:gd name="T18" fmla="*/ 5 w 16"/>
                            <a:gd name="T19" fmla="*/ 6 h 25"/>
                            <a:gd name="T20" fmla="*/ 10 w 16"/>
                            <a:gd name="T21" fmla="*/ 10 h 25"/>
                            <a:gd name="T22" fmla="*/ 16 w 16"/>
                            <a:gd name="T23" fmla="*/ 17 h 25"/>
                            <a:gd name="T24" fmla="*/ 7 w 16"/>
                            <a:gd name="T25" fmla="*/ 25 h 25"/>
                            <a:gd name="T26" fmla="*/ 0 w 16"/>
                            <a:gd name="T27" fmla="*/ 23 h 25"/>
                            <a:gd name="T28" fmla="*/ 1 w 16"/>
                            <a:gd name="T29" fmla="*/ 20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16" h="25">
                              <a:moveTo>
                                <a:pt x="1" y="20"/>
                              </a:moveTo>
                              <a:cubicBezTo>
                                <a:pt x="3" y="20"/>
                                <a:pt x="5" y="21"/>
                                <a:pt x="7" y="21"/>
                              </a:cubicBezTo>
                              <a:cubicBezTo>
                                <a:pt x="10" y="21"/>
                                <a:pt x="12" y="20"/>
                                <a:pt x="12" y="18"/>
                              </a:cubicBezTo>
                              <a:cubicBezTo>
                                <a:pt x="12" y="16"/>
                                <a:pt x="10" y="15"/>
                                <a:pt x="7" y="13"/>
                              </a:cubicBezTo>
                              <a:cubicBezTo>
                                <a:pt x="3" y="12"/>
                                <a:pt x="1" y="10"/>
                                <a:pt x="1" y="7"/>
                              </a:cubicBezTo>
                              <a:cubicBezTo>
                                <a:pt x="1" y="3"/>
                                <a:pt x="4" y="0"/>
                                <a:pt x="9" y="0"/>
                              </a:cubicBezTo>
                              <a:cubicBezTo>
                                <a:pt x="12" y="0"/>
                                <a:pt x="14" y="0"/>
                                <a:pt x="15" y="1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3" y="4"/>
                                <a:pt x="11" y="3"/>
                                <a:pt x="9" y="3"/>
                              </a:cubicBezTo>
                              <a:cubicBezTo>
                                <a:pt x="6" y="3"/>
                                <a:pt x="5" y="4"/>
                                <a:pt x="5" y="6"/>
                              </a:cubicBezTo>
                              <a:cubicBezTo>
                                <a:pt x="5" y="8"/>
                                <a:pt x="6" y="9"/>
                                <a:pt x="10" y="10"/>
                              </a:cubicBezTo>
                              <a:cubicBezTo>
                                <a:pt x="14" y="12"/>
                                <a:pt x="16" y="14"/>
                                <a:pt x="16" y="17"/>
                              </a:cubicBezTo>
                              <a:cubicBezTo>
                                <a:pt x="16" y="22"/>
                                <a:pt x="13" y="25"/>
                                <a:pt x="7" y="25"/>
                              </a:cubicBezTo>
                              <a:cubicBezTo>
                                <a:pt x="4" y="25"/>
                                <a:pt x="2" y="24"/>
                                <a:pt x="0" y="23"/>
                              </a:cubicBezTo>
                              <a:lnTo>
                                <a:pt x="1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132"/>
                      <wps:cNvSpPr>
                        <a:spLocks/>
                      </wps:cNvSpPr>
                      <wps:spPr bwMode="auto">
                        <a:xfrm>
                          <a:off x="5567045" y="236220"/>
                          <a:ext cx="15240" cy="20320"/>
                        </a:xfrm>
                        <a:custGeom>
                          <a:avLst/>
                          <a:gdLst>
                            <a:gd name="T0" fmla="*/ 2 w 5"/>
                            <a:gd name="T1" fmla="*/ 7 h 7"/>
                            <a:gd name="T2" fmla="*/ 0 w 5"/>
                            <a:gd name="T3" fmla="*/ 4 h 7"/>
                            <a:gd name="T4" fmla="*/ 3 w 5"/>
                            <a:gd name="T5" fmla="*/ 0 h 7"/>
                            <a:gd name="T6" fmla="*/ 5 w 5"/>
                            <a:gd name="T7" fmla="*/ 4 h 7"/>
                            <a:gd name="T8" fmla="*/ 2 w 5"/>
                            <a:gd name="T9" fmla="*/ 7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" h="7">
                              <a:moveTo>
                                <a:pt x="2" y="7"/>
                              </a:moveTo>
                              <a:cubicBezTo>
                                <a:pt x="1" y="7"/>
                                <a:pt x="0" y="5"/>
                                <a:pt x="0" y="4"/>
                              </a:cubicBezTo>
                              <a:cubicBezTo>
                                <a:pt x="0" y="2"/>
                                <a:pt x="1" y="0"/>
                                <a:pt x="3" y="0"/>
                              </a:cubicBezTo>
                              <a:cubicBezTo>
                                <a:pt x="4" y="0"/>
                                <a:pt x="5" y="2"/>
                                <a:pt x="5" y="4"/>
                              </a:cubicBezTo>
                              <a:cubicBezTo>
                                <a:pt x="5" y="5"/>
                                <a:pt x="4" y="7"/>
                                <a:pt x="2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131"/>
                      <wps:cNvSpPr>
                        <a:spLocks/>
                      </wps:cNvSpPr>
                      <wps:spPr bwMode="auto">
                        <a:xfrm>
                          <a:off x="5602605" y="183515"/>
                          <a:ext cx="56515" cy="73025"/>
                        </a:xfrm>
                        <a:custGeom>
                          <a:avLst/>
                          <a:gdLst>
                            <a:gd name="T0" fmla="*/ 19 w 19"/>
                            <a:gd name="T1" fmla="*/ 23 h 25"/>
                            <a:gd name="T2" fmla="*/ 12 w 19"/>
                            <a:gd name="T3" fmla="*/ 25 h 25"/>
                            <a:gd name="T4" fmla="*/ 0 w 19"/>
                            <a:gd name="T5" fmla="*/ 12 h 25"/>
                            <a:gd name="T6" fmla="*/ 13 w 19"/>
                            <a:gd name="T7" fmla="*/ 0 h 25"/>
                            <a:gd name="T8" fmla="*/ 19 w 19"/>
                            <a:gd name="T9" fmla="*/ 1 h 25"/>
                            <a:gd name="T10" fmla="*/ 18 w 19"/>
                            <a:gd name="T11" fmla="*/ 4 h 25"/>
                            <a:gd name="T12" fmla="*/ 13 w 19"/>
                            <a:gd name="T13" fmla="*/ 3 h 25"/>
                            <a:gd name="T14" fmla="*/ 5 w 19"/>
                            <a:gd name="T15" fmla="*/ 12 h 25"/>
                            <a:gd name="T16" fmla="*/ 13 w 19"/>
                            <a:gd name="T17" fmla="*/ 21 h 25"/>
                            <a:gd name="T18" fmla="*/ 19 w 19"/>
                            <a:gd name="T19" fmla="*/ 20 h 25"/>
                            <a:gd name="T20" fmla="*/ 19 w 19"/>
                            <a:gd name="T21" fmla="*/ 23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19" h="25">
                              <a:moveTo>
                                <a:pt x="19" y="23"/>
                              </a:moveTo>
                              <a:cubicBezTo>
                                <a:pt x="18" y="24"/>
                                <a:pt x="16" y="25"/>
                                <a:pt x="12" y="25"/>
                              </a:cubicBez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3" y="0"/>
                              </a:cubicBezTo>
                              <a:cubicBezTo>
                                <a:pt x="16" y="0"/>
                                <a:pt x="18" y="0"/>
                                <a:pt x="19" y="1"/>
                              </a:cubicBezTo>
                              <a:cubicBezTo>
                                <a:pt x="18" y="4"/>
                                <a:pt x="18" y="4"/>
                                <a:pt x="18" y="4"/>
                              </a:cubicBezTo>
                              <a:cubicBezTo>
                                <a:pt x="17" y="4"/>
                                <a:pt x="16" y="3"/>
                                <a:pt x="13" y="3"/>
                              </a:cubicBezTo>
                              <a:cubicBezTo>
                                <a:pt x="8" y="3"/>
                                <a:pt x="5" y="7"/>
                                <a:pt x="5" y="12"/>
                              </a:cubicBezTo>
                              <a:cubicBezTo>
                                <a:pt x="5" y="18"/>
                                <a:pt x="8" y="21"/>
                                <a:pt x="13" y="21"/>
                              </a:cubicBezTo>
                              <a:cubicBezTo>
                                <a:pt x="16" y="21"/>
                                <a:pt x="17" y="21"/>
                                <a:pt x="19" y="20"/>
                              </a:cubicBezTo>
                              <a:lnTo>
                                <a:pt x="19" y="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130"/>
                      <wps:cNvSpPr>
                        <a:spLocks noEditPoints="1"/>
                      </wps:cNvSpPr>
                      <wps:spPr bwMode="auto">
                        <a:xfrm>
                          <a:off x="5676900" y="183515"/>
                          <a:ext cx="71120" cy="73025"/>
                        </a:xfrm>
                        <a:custGeom>
                          <a:avLst/>
                          <a:gdLst>
                            <a:gd name="T0" fmla="*/ 12 w 24"/>
                            <a:gd name="T1" fmla="*/ 25 h 25"/>
                            <a:gd name="T2" fmla="*/ 0 w 24"/>
                            <a:gd name="T3" fmla="*/ 12 h 25"/>
                            <a:gd name="T4" fmla="*/ 12 w 24"/>
                            <a:gd name="T5" fmla="*/ 0 h 25"/>
                            <a:gd name="T6" fmla="*/ 24 w 24"/>
                            <a:gd name="T7" fmla="*/ 12 h 25"/>
                            <a:gd name="T8" fmla="*/ 12 w 24"/>
                            <a:gd name="T9" fmla="*/ 25 h 25"/>
                            <a:gd name="T10" fmla="*/ 12 w 24"/>
                            <a:gd name="T11" fmla="*/ 21 h 25"/>
                            <a:gd name="T12" fmla="*/ 19 w 24"/>
                            <a:gd name="T13" fmla="*/ 12 h 25"/>
                            <a:gd name="T14" fmla="*/ 12 w 24"/>
                            <a:gd name="T15" fmla="*/ 3 h 25"/>
                            <a:gd name="T16" fmla="*/ 5 w 24"/>
                            <a:gd name="T17" fmla="*/ 12 h 25"/>
                            <a:gd name="T18" fmla="*/ 12 w 24"/>
                            <a:gd name="T19" fmla="*/ 21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4" h="25">
                              <a:moveTo>
                                <a:pt x="12" y="25"/>
                              </a:moveTo>
                              <a:cubicBezTo>
                                <a:pt x="5" y="25"/>
                                <a:pt x="0" y="20"/>
                                <a:pt x="0" y="12"/>
                              </a:cubicBezTo>
                              <a:cubicBezTo>
                                <a:pt x="0" y="4"/>
                                <a:pt x="6" y="0"/>
                                <a:pt x="12" y="0"/>
                              </a:cubicBezTo>
                              <a:cubicBezTo>
                                <a:pt x="19" y="0"/>
                                <a:pt x="24" y="5"/>
                                <a:pt x="24" y="12"/>
                              </a:cubicBezTo>
                              <a:cubicBezTo>
                                <a:pt x="24" y="21"/>
                                <a:pt x="18" y="25"/>
                                <a:pt x="12" y="25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6" y="21"/>
                                <a:pt x="19" y="17"/>
                                <a:pt x="19" y="12"/>
                              </a:cubicBezTo>
                              <a:cubicBezTo>
                                <a:pt x="19" y="8"/>
                                <a:pt x="17" y="3"/>
                                <a:pt x="12" y="3"/>
                              </a:cubicBezTo>
                              <a:cubicBezTo>
                                <a:pt x="7" y="3"/>
                                <a:pt x="5" y="8"/>
                                <a:pt x="5" y="12"/>
                              </a:cubicBezTo>
                              <a:cubicBezTo>
                                <a:pt x="5" y="17"/>
                                <a:pt x="8" y="21"/>
                                <a:pt x="12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129"/>
                      <wps:cNvSpPr>
                        <a:spLocks/>
                      </wps:cNvSpPr>
                      <wps:spPr bwMode="auto">
                        <a:xfrm>
                          <a:off x="5763260" y="183515"/>
                          <a:ext cx="103505" cy="69850"/>
                        </a:xfrm>
                        <a:custGeom>
                          <a:avLst/>
                          <a:gdLst>
                            <a:gd name="T0" fmla="*/ 0 w 35"/>
                            <a:gd name="T1" fmla="*/ 7 h 24"/>
                            <a:gd name="T2" fmla="*/ 0 w 35"/>
                            <a:gd name="T3" fmla="*/ 0 h 24"/>
                            <a:gd name="T4" fmla="*/ 4 w 35"/>
                            <a:gd name="T5" fmla="*/ 0 h 24"/>
                            <a:gd name="T6" fmla="*/ 4 w 35"/>
                            <a:gd name="T7" fmla="*/ 4 h 24"/>
                            <a:gd name="T8" fmla="*/ 4 w 35"/>
                            <a:gd name="T9" fmla="*/ 4 h 24"/>
                            <a:gd name="T10" fmla="*/ 12 w 35"/>
                            <a:gd name="T11" fmla="*/ 0 h 24"/>
                            <a:gd name="T12" fmla="*/ 19 w 35"/>
                            <a:gd name="T13" fmla="*/ 4 h 24"/>
                            <a:gd name="T14" fmla="*/ 19 w 35"/>
                            <a:gd name="T15" fmla="*/ 4 h 24"/>
                            <a:gd name="T16" fmla="*/ 21 w 35"/>
                            <a:gd name="T17" fmla="*/ 1 h 24"/>
                            <a:gd name="T18" fmla="*/ 27 w 35"/>
                            <a:gd name="T19" fmla="*/ 0 h 24"/>
                            <a:gd name="T20" fmla="*/ 35 w 35"/>
                            <a:gd name="T21" fmla="*/ 10 h 24"/>
                            <a:gd name="T22" fmla="*/ 35 w 35"/>
                            <a:gd name="T23" fmla="*/ 24 h 24"/>
                            <a:gd name="T24" fmla="*/ 30 w 35"/>
                            <a:gd name="T25" fmla="*/ 24 h 24"/>
                            <a:gd name="T26" fmla="*/ 30 w 35"/>
                            <a:gd name="T27" fmla="*/ 11 h 24"/>
                            <a:gd name="T28" fmla="*/ 25 w 35"/>
                            <a:gd name="T29" fmla="*/ 3 h 24"/>
                            <a:gd name="T30" fmla="*/ 20 w 35"/>
                            <a:gd name="T31" fmla="*/ 7 h 24"/>
                            <a:gd name="T32" fmla="*/ 20 w 35"/>
                            <a:gd name="T33" fmla="*/ 9 h 24"/>
                            <a:gd name="T34" fmla="*/ 20 w 35"/>
                            <a:gd name="T35" fmla="*/ 24 h 24"/>
                            <a:gd name="T36" fmla="*/ 15 w 35"/>
                            <a:gd name="T37" fmla="*/ 24 h 24"/>
                            <a:gd name="T38" fmla="*/ 15 w 35"/>
                            <a:gd name="T39" fmla="*/ 10 h 24"/>
                            <a:gd name="T40" fmla="*/ 10 w 35"/>
                            <a:gd name="T41" fmla="*/ 3 h 24"/>
                            <a:gd name="T42" fmla="*/ 5 w 35"/>
                            <a:gd name="T43" fmla="*/ 8 h 24"/>
                            <a:gd name="T44" fmla="*/ 5 w 35"/>
                            <a:gd name="T45" fmla="*/ 10 h 24"/>
                            <a:gd name="T46" fmla="*/ 5 w 35"/>
                            <a:gd name="T47" fmla="*/ 24 h 24"/>
                            <a:gd name="T48" fmla="*/ 0 w 35"/>
                            <a:gd name="T49" fmla="*/ 24 h 24"/>
                            <a:gd name="T50" fmla="*/ 0 w 35"/>
                            <a:gd name="T51" fmla="*/ 7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5" h="24">
                              <a:moveTo>
                                <a:pt x="0" y="7"/>
                              </a:moveTo>
                              <a:cubicBezTo>
                                <a:pt x="0" y="4"/>
                                <a:pt x="0" y="2"/>
                                <a:pt x="0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6" y="2"/>
                                <a:pt x="8" y="0"/>
                                <a:pt x="12" y="0"/>
                              </a:cubicBezTo>
                              <a:cubicBezTo>
                                <a:pt x="15" y="0"/>
                                <a:pt x="18" y="2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9" y="3"/>
                                <a:pt x="20" y="2"/>
                                <a:pt x="21" y="1"/>
                              </a:cubicBezTo>
                              <a:cubicBezTo>
                                <a:pt x="23" y="0"/>
                                <a:pt x="24" y="0"/>
                                <a:pt x="27" y="0"/>
                              </a:cubicBezTo>
                              <a:cubicBezTo>
                                <a:pt x="30" y="0"/>
                                <a:pt x="35" y="2"/>
                                <a:pt x="35" y="10"/>
                              </a:cubicBezTo>
                              <a:cubicBezTo>
                                <a:pt x="35" y="24"/>
                                <a:pt x="35" y="24"/>
                                <a:pt x="35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30" y="6"/>
                                <a:pt x="29" y="3"/>
                                <a:pt x="25" y="3"/>
                              </a:cubicBezTo>
                              <a:cubicBezTo>
                                <a:pt x="23" y="3"/>
                                <a:pt x="21" y="5"/>
                                <a:pt x="20" y="7"/>
                              </a:cubicBezTo>
                              <a:cubicBezTo>
                                <a:pt x="20" y="8"/>
                                <a:pt x="20" y="9"/>
                                <a:pt x="20" y="9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15" y="10"/>
                                <a:pt x="15" y="10"/>
                                <a:pt x="15" y="10"/>
                              </a:cubicBezTo>
                              <a:cubicBezTo>
                                <a:pt x="15" y="6"/>
                                <a:pt x="14" y="3"/>
                                <a:pt x="10" y="3"/>
                              </a:cubicBezTo>
                              <a:cubicBezTo>
                                <a:pt x="8" y="3"/>
                                <a:pt x="6" y="5"/>
                                <a:pt x="5" y="8"/>
                              </a:cubicBezTo>
                              <a:cubicBezTo>
                                <a:pt x="5" y="8"/>
                                <a:pt x="5" y="9"/>
                                <a:pt x="5" y="10"/>
                              </a:cubicBezTo>
                              <a:cubicBezTo>
                                <a:pt x="5" y="24"/>
                                <a:pt x="5" y="24"/>
                                <a:pt x="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lnTo>
                                <a:pt x="0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1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Freeform 128"/>
                      <wps:cNvSpPr>
                        <a:spLocks/>
                      </wps:cNvSpPr>
                      <wps:spPr bwMode="auto">
                        <a:xfrm>
                          <a:off x="47625" y="133985"/>
                          <a:ext cx="127635" cy="146050"/>
                        </a:xfrm>
                        <a:custGeom>
                          <a:avLst/>
                          <a:gdLst>
                            <a:gd name="T0" fmla="*/ 27 w 43"/>
                            <a:gd name="T1" fmla="*/ 50 h 50"/>
                            <a:gd name="T2" fmla="*/ 0 w 43"/>
                            <a:gd name="T3" fmla="*/ 50 h 50"/>
                            <a:gd name="T4" fmla="*/ 6 w 43"/>
                            <a:gd name="T5" fmla="*/ 42 h 50"/>
                            <a:gd name="T6" fmla="*/ 23 w 43"/>
                            <a:gd name="T7" fmla="*/ 42 h 50"/>
                            <a:gd name="T8" fmla="*/ 25 w 43"/>
                            <a:gd name="T9" fmla="*/ 29 h 50"/>
                            <a:gd name="T10" fmla="*/ 10 w 43"/>
                            <a:gd name="T11" fmla="*/ 29 h 50"/>
                            <a:gd name="T12" fmla="*/ 7 w 43"/>
                            <a:gd name="T13" fmla="*/ 27 h 50"/>
                            <a:gd name="T14" fmla="*/ 6 w 43"/>
                            <a:gd name="T15" fmla="*/ 23 h 50"/>
                            <a:gd name="T16" fmla="*/ 9 w 43"/>
                            <a:gd name="T17" fmla="*/ 6 h 50"/>
                            <a:gd name="T18" fmla="*/ 11 w 43"/>
                            <a:gd name="T19" fmla="*/ 2 h 50"/>
                            <a:gd name="T20" fmla="*/ 16 w 43"/>
                            <a:gd name="T21" fmla="*/ 0 h 50"/>
                            <a:gd name="T22" fmla="*/ 43 w 43"/>
                            <a:gd name="T23" fmla="*/ 0 h 50"/>
                            <a:gd name="T24" fmla="*/ 37 w 43"/>
                            <a:gd name="T25" fmla="*/ 8 h 50"/>
                            <a:gd name="T26" fmla="*/ 20 w 43"/>
                            <a:gd name="T27" fmla="*/ 8 h 50"/>
                            <a:gd name="T28" fmla="*/ 17 w 43"/>
                            <a:gd name="T29" fmla="*/ 21 h 50"/>
                            <a:gd name="T30" fmla="*/ 32 w 43"/>
                            <a:gd name="T31" fmla="*/ 21 h 50"/>
                            <a:gd name="T32" fmla="*/ 36 w 43"/>
                            <a:gd name="T33" fmla="*/ 22 h 50"/>
                            <a:gd name="T34" fmla="*/ 37 w 43"/>
                            <a:gd name="T35" fmla="*/ 27 h 50"/>
                            <a:gd name="T36" fmla="*/ 34 w 43"/>
                            <a:gd name="T37" fmla="*/ 44 h 50"/>
                            <a:gd name="T38" fmla="*/ 32 w 43"/>
                            <a:gd name="T39" fmla="*/ 48 h 50"/>
                            <a:gd name="T40" fmla="*/ 27 w 43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3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29"/>
                                <a:pt x="8" y="28"/>
                                <a:pt x="7" y="27"/>
                              </a:cubicBezTo>
                              <a:cubicBezTo>
                                <a:pt x="6" y="26"/>
                                <a:pt x="5" y="25"/>
                                <a:pt x="6" y="23"/>
                              </a:cubicBezTo>
                              <a:cubicBezTo>
                                <a:pt x="9" y="6"/>
                                <a:pt x="9" y="6"/>
                                <a:pt x="9" y="6"/>
                              </a:cubicBezTo>
                              <a:cubicBezTo>
                                <a:pt x="9" y="4"/>
                                <a:pt x="10" y="3"/>
                                <a:pt x="11" y="2"/>
                              </a:cubicBezTo>
                              <a:cubicBezTo>
                                <a:pt x="12" y="0"/>
                                <a:pt x="14" y="0"/>
                                <a:pt x="16" y="0"/>
                              </a:cubicBez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20" y="8"/>
                                <a:pt x="20" y="8"/>
                                <a:pt x="20" y="8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4" y="21"/>
                                <a:pt x="35" y="21"/>
                                <a:pt x="36" y="22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4" y="46"/>
                                <a:pt x="33" y="47"/>
                                <a:pt x="32" y="48"/>
                              </a:cubicBezTo>
                              <a:cubicBezTo>
                                <a:pt x="30" y="49"/>
                                <a:pt x="29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127"/>
                      <wps:cNvSpPr>
                        <a:spLocks/>
                      </wps:cNvSpPr>
                      <wps:spPr bwMode="auto">
                        <a:xfrm>
                          <a:off x="160020" y="133985"/>
                          <a:ext cx="125095" cy="146050"/>
                        </a:xfrm>
                        <a:custGeom>
                          <a:avLst/>
                          <a:gdLst>
                            <a:gd name="T0" fmla="*/ 99 w 197"/>
                            <a:gd name="T1" fmla="*/ 230 h 230"/>
                            <a:gd name="T2" fmla="*/ 117 w 197"/>
                            <a:gd name="T3" fmla="*/ 133 h 230"/>
                            <a:gd name="T4" fmla="*/ 75 w 197"/>
                            <a:gd name="T5" fmla="*/ 133 h 230"/>
                            <a:gd name="T6" fmla="*/ 57 w 197"/>
                            <a:gd name="T7" fmla="*/ 230 h 230"/>
                            <a:gd name="T8" fmla="*/ 0 w 197"/>
                            <a:gd name="T9" fmla="*/ 230 h 230"/>
                            <a:gd name="T10" fmla="*/ 43 w 197"/>
                            <a:gd name="T11" fmla="*/ 0 h 230"/>
                            <a:gd name="T12" fmla="*/ 99 w 197"/>
                            <a:gd name="T13" fmla="*/ 0 h 230"/>
                            <a:gd name="T14" fmla="*/ 80 w 197"/>
                            <a:gd name="T15" fmla="*/ 97 h 230"/>
                            <a:gd name="T16" fmla="*/ 127 w 197"/>
                            <a:gd name="T17" fmla="*/ 97 h 230"/>
                            <a:gd name="T18" fmla="*/ 141 w 197"/>
                            <a:gd name="T19" fmla="*/ 0 h 230"/>
                            <a:gd name="T20" fmla="*/ 197 w 197"/>
                            <a:gd name="T21" fmla="*/ 0 h 230"/>
                            <a:gd name="T22" fmla="*/ 155 w 197"/>
                            <a:gd name="T23" fmla="*/ 230 h 230"/>
                            <a:gd name="T24" fmla="*/ 99 w 197"/>
                            <a:gd name="T25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97" h="230">
                              <a:moveTo>
                                <a:pt x="99" y="230"/>
                              </a:moveTo>
                              <a:lnTo>
                                <a:pt x="117" y="133"/>
                              </a:lnTo>
                              <a:lnTo>
                                <a:pt x="75" y="133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43" y="0"/>
                              </a:lnTo>
                              <a:lnTo>
                                <a:pt x="99" y="0"/>
                              </a:lnTo>
                              <a:lnTo>
                                <a:pt x="80" y="97"/>
                              </a:lnTo>
                              <a:lnTo>
                                <a:pt x="127" y="97"/>
                              </a:lnTo>
                              <a:lnTo>
                                <a:pt x="141" y="0"/>
                              </a:lnTo>
                              <a:lnTo>
                                <a:pt x="197" y="0"/>
                              </a:lnTo>
                              <a:lnTo>
                                <a:pt x="155" y="230"/>
                              </a:lnTo>
                              <a:lnTo>
                                <a:pt x="99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126"/>
                      <wps:cNvSpPr>
                        <a:spLocks/>
                      </wps:cNvSpPr>
                      <wps:spPr bwMode="auto">
                        <a:xfrm>
                          <a:off x="267335" y="133985"/>
                          <a:ext cx="118745" cy="146050"/>
                        </a:xfrm>
                        <a:custGeom>
                          <a:avLst/>
                          <a:gdLst>
                            <a:gd name="T0" fmla="*/ 70 w 187"/>
                            <a:gd name="T1" fmla="*/ 230 h 230"/>
                            <a:gd name="T2" fmla="*/ 98 w 187"/>
                            <a:gd name="T3" fmla="*/ 193 h 230"/>
                            <a:gd name="T4" fmla="*/ 126 w 187"/>
                            <a:gd name="T5" fmla="*/ 193 h 230"/>
                            <a:gd name="T6" fmla="*/ 117 w 187"/>
                            <a:gd name="T7" fmla="*/ 97 h 230"/>
                            <a:gd name="T8" fmla="*/ 56 w 187"/>
                            <a:gd name="T9" fmla="*/ 230 h 230"/>
                            <a:gd name="T10" fmla="*/ 0 w 187"/>
                            <a:gd name="T11" fmla="*/ 230 h 230"/>
                            <a:gd name="T12" fmla="*/ 107 w 187"/>
                            <a:gd name="T13" fmla="*/ 0 h 230"/>
                            <a:gd name="T14" fmla="*/ 163 w 187"/>
                            <a:gd name="T15" fmla="*/ 0 h 230"/>
                            <a:gd name="T16" fmla="*/ 187 w 187"/>
                            <a:gd name="T17" fmla="*/ 230 h 230"/>
                            <a:gd name="T18" fmla="*/ 70 w 187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230">
                              <a:moveTo>
                                <a:pt x="70" y="230"/>
                              </a:moveTo>
                              <a:lnTo>
                                <a:pt x="98" y="193"/>
                              </a:lnTo>
                              <a:lnTo>
                                <a:pt x="126" y="193"/>
                              </a:lnTo>
                              <a:lnTo>
                                <a:pt x="117" y="97"/>
                              </a:lnTo>
                              <a:lnTo>
                                <a:pt x="56" y="230"/>
                              </a:lnTo>
                              <a:lnTo>
                                <a:pt x="0" y="230"/>
                              </a:lnTo>
                              <a:lnTo>
                                <a:pt x="107" y="0"/>
                              </a:lnTo>
                              <a:lnTo>
                                <a:pt x="163" y="0"/>
                              </a:lnTo>
                              <a:lnTo>
                                <a:pt x="187" y="230"/>
                              </a:lnTo>
                              <a:lnTo>
                                <a:pt x="70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Freeform 125"/>
                      <wps:cNvSpPr>
                        <a:spLocks/>
                      </wps:cNvSpPr>
                      <wps:spPr bwMode="auto">
                        <a:xfrm>
                          <a:off x="397510" y="133985"/>
                          <a:ext cx="118745" cy="146050"/>
                        </a:xfrm>
                        <a:custGeom>
                          <a:avLst/>
                          <a:gdLst>
                            <a:gd name="T0" fmla="*/ 21 w 40"/>
                            <a:gd name="T1" fmla="*/ 50 h 50"/>
                            <a:gd name="T2" fmla="*/ 28 w 40"/>
                            <a:gd name="T3" fmla="*/ 8 h 50"/>
                            <a:gd name="T4" fmla="*/ 18 w 40"/>
                            <a:gd name="T5" fmla="*/ 8 h 50"/>
                            <a:gd name="T6" fmla="*/ 11 w 40"/>
                            <a:gd name="T7" fmla="*/ 50 h 50"/>
                            <a:gd name="T8" fmla="*/ 0 w 40"/>
                            <a:gd name="T9" fmla="*/ 50 h 50"/>
                            <a:gd name="T10" fmla="*/ 8 w 40"/>
                            <a:gd name="T11" fmla="*/ 0 h 50"/>
                            <a:gd name="T12" fmla="*/ 35 w 40"/>
                            <a:gd name="T13" fmla="*/ 0 h 50"/>
                            <a:gd name="T14" fmla="*/ 39 w 40"/>
                            <a:gd name="T15" fmla="*/ 2 h 50"/>
                            <a:gd name="T16" fmla="*/ 40 w 40"/>
                            <a:gd name="T17" fmla="*/ 6 h 50"/>
                            <a:gd name="T18" fmla="*/ 32 w 40"/>
                            <a:gd name="T19" fmla="*/ 50 h 50"/>
                            <a:gd name="T20" fmla="*/ 21 w 40"/>
                            <a:gd name="T2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21" y="50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8" y="8"/>
                                <a:pt x="18" y="8"/>
                                <a:pt x="18" y="8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6" y="0"/>
                                <a:pt x="38" y="0"/>
                                <a:pt x="39" y="2"/>
                              </a:cubicBezTo>
                              <a:cubicBezTo>
                                <a:pt x="40" y="3"/>
                                <a:pt x="40" y="4"/>
                                <a:pt x="40" y="6"/>
                              </a:cubicBezTo>
                              <a:cubicBezTo>
                                <a:pt x="32" y="50"/>
                                <a:pt x="32" y="50"/>
                                <a:pt x="32" y="50"/>
                              </a:cubicBezTo>
                              <a:lnTo>
                                <a:pt x="21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Freeform 124"/>
                      <wps:cNvSpPr>
                        <a:spLocks noEditPoints="1"/>
                      </wps:cNvSpPr>
                      <wps:spPr bwMode="auto">
                        <a:xfrm>
                          <a:off x="510540" y="133985"/>
                          <a:ext cx="118745" cy="146050"/>
                        </a:xfrm>
                        <a:custGeom>
                          <a:avLst/>
                          <a:gdLst>
                            <a:gd name="T0" fmla="*/ 14 w 40"/>
                            <a:gd name="T1" fmla="*/ 50 h 50"/>
                            <a:gd name="T2" fmla="*/ 0 w 40"/>
                            <a:gd name="T3" fmla="*/ 50 h 50"/>
                            <a:gd name="T4" fmla="*/ 9 w 40"/>
                            <a:gd name="T5" fmla="*/ 0 h 50"/>
                            <a:gd name="T6" fmla="*/ 33 w 40"/>
                            <a:gd name="T7" fmla="*/ 0 h 50"/>
                            <a:gd name="T8" fmla="*/ 38 w 40"/>
                            <a:gd name="T9" fmla="*/ 2 h 50"/>
                            <a:gd name="T10" fmla="*/ 40 w 40"/>
                            <a:gd name="T11" fmla="*/ 8 h 50"/>
                            <a:gd name="T12" fmla="*/ 35 w 40"/>
                            <a:gd name="T13" fmla="*/ 33 h 50"/>
                            <a:gd name="T14" fmla="*/ 14 w 40"/>
                            <a:gd name="T15" fmla="*/ 50 h 50"/>
                            <a:gd name="T16" fmla="*/ 24 w 40"/>
                            <a:gd name="T17" fmla="*/ 31 h 50"/>
                            <a:gd name="T18" fmla="*/ 28 w 40"/>
                            <a:gd name="T19" fmla="*/ 8 h 50"/>
                            <a:gd name="T20" fmla="*/ 19 w 40"/>
                            <a:gd name="T21" fmla="*/ 8 h 50"/>
                            <a:gd name="T22" fmla="*/ 12 w 40"/>
                            <a:gd name="T23" fmla="*/ 41 h 50"/>
                            <a:gd name="T24" fmla="*/ 15 w 40"/>
                            <a:gd name="T25" fmla="*/ 41 h 50"/>
                            <a:gd name="T26" fmla="*/ 21 w 40"/>
                            <a:gd name="T27" fmla="*/ 37 h 50"/>
                            <a:gd name="T28" fmla="*/ 24 w 40"/>
                            <a:gd name="T29" fmla="*/ 3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0" h="50">
                              <a:moveTo>
                                <a:pt x="14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34" y="0"/>
                                <a:pt x="37" y="0"/>
                                <a:pt x="38" y="2"/>
                              </a:cubicBezTo>
                              <a:cubicBezTo>
                                <a:pt x="39" y="4"/>
                                <a:pt x="40" y="6"/>
                                <a:pt x="40" y="8"/>
                              </a:cubicBezTo>
                              <a:cubicBezTo>
                                <a:pt x="35" y="33"/>
                                <a:pt x="35" y="33"/>
                                <a:pt x="35" y="33"/>
                              </a:cubicBezTo>
                              <a:cubicBezTo>
                                <a:pt x="34" y="41"/>
                                <a:pt x="27" y="50"/>
                                <a:pt x="14" y="50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8" y="8"/>
                                <a:pt x="28" y="8"/>
                                <a:pt x="28" y="8"/>
                              </a:cubicBezTo>
                              <a:cubicBezTo>
                                <a:pt x="19" y="8"/>
                                <a:pt x="19" y="8"/>
                                <a:pt x="19" y="8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5" y="41"/>
                                <a:pt x="15" y="41"/>
                                <a:pt x="15" y="41"/>
                              </a:cubicBezTo>
                              <a:cubicBezTo>
                                <a:pt x="15" y="41"/>
                                <a:pt x="18" y="40"/>
                                <a:pt x="21" y="37"/>
                              </a:cubicBezTo>
                              <a:cubicBezTo>
                                <a:pt x="24" y="34"/>
                                <a:pt x="24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Freeform 123"/>
                      <wps:cNvSpPr>
                        <a:spLocks/>
                      </wps:cNvSpPr>
                      <wps:spPr bwMode="auto">
                        <a:xfrm>
                          <a:off x="614045" y="133985"/>
                          <a:ext cx="116205" cy="146050"/>
                        </a:xfrm>
                        <a:custGeom>
                          <a:avLst/>
                          <a:gdLst>
                            <a:gd name="T0" fmla="*/ 71 w 183"/>
                            <a:gd name="T1" fmla="*/ 230 h 230"/>
                            <a:gd name="T2" fmla="*/ 94 w 183"/>
                            <a:gd name="T3" fmla="*/ 193 h 230"/>
                            <a:gd name="T4" fmla="*/ 122 w 183"/>
                            <a:gd name="T5" fmla="*/ 193 h 230"/>
                            <a:gd name="T6" fmla="*/ 117 w 183"/>
                            <a:gd name="T7" fmla="*/ 97 h 230"/>
                            <a:gd name="T8" fmla="*/ 57 w 183"/>
                            <a:gd name="T9" fmla="*/ 230 h 230"/>
                            <a:gd name="T10" fmla="*/ 0 w 183"/>
                            <a:gd name="T11" fmla="*/ 230 h 230"/>
                            <a:gd name="T12" fmla="*/ 108 w 183"/>
                            <a:gd name="T13" fmla="*/ 0 h 230"/>
                            <a:gd name="T14" fmla="*/ 159 w 183"/>
                            <a:gd name="T15" fmla="*/ 0 h 230"/>
                            <a:gd name="T16" fmla="*/ 183 w 183"/>
                            <a:gd name="T17" fmla="*/ 230 h 230"/>
                            <a:gd name="T18" fmla="*/ 71 w 183"/>
                            <a:gd name="T19" fmla="*/ 230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3" h="230">
                              <a:moveTo>
                                <a:pt x="71" y="230"/>
                              </a:moveTo>
                              <a:lnTo>
                                <a:pt x="94" y="193"/>
                              </a:lnTo>
                              <a:lnTo>
                                <a:pt x="122" y="193"/>
                              </a:lnTo>
                              <a:lnTo>
                                <a:pt x="117" y="97"/>
                              </a:lnTo>
                              <a:lnTo>
                                <a:pt x="57" y="230"/>
                              </a:lnTo>
                              <a:lnTo>
                                <a:pt x="0" y="230"/>
                              </a:lnTo>
                              <a:lnTo>
                                <a:pt x="108" y="0"/>
                              </a:lnTo>
                              <a:lnTo>
                                <a:pt x="159" y="0"/>
                              </a:lnTo>
                              <a:lnTo>
                                <a:pt x="183" y="230"/>
                              </a:lnTo>
                              <a:lnTo>
                                <a:pt x="71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Freeform 122"/>
                      <wps:cNvSpPr>
                        <a:spLocks/>
                      </wps:cNvSpPr>
                      <wps:spPr bwMode="auto">
                        <a:xfrm>
                          <a:off x="1214120" y="140335"/>
                          <a:ext cx="115570" cy="145415"/>
                        </a:xfrm>
                        <a:custGeom>
                          <a:avLst/>
                          <a:gdLst>
                            <a:gd name="T0" fmla="*/ 65 w 182"/>
                            <a:gd name="T1" fmla="*/ 229 h 229"/>
                            <a:gd name="T2" fmla="*/ 93 w 182"/>
                            <a:gd name="T3" fmla="*/ 192 h 229"/>
                            <a:gd name="T4" fmla="*/ 121 w 182"/>
                            <a:gd name="T5" fmla="*/ 192 h 229"/>
                            <a:gd name="T6" fmla="*/ 112 w 182"/>
                            <a:gd name="T7" fmla="*/ 96 h 229"/>
                            <a:gd name="T8" fmla="*/ 56 w 182"/>
                            <a:gd name="T9" fmla="*/ 229 h 229"/>
                            <a:gd name="T10" fmla="*/ 0 w 182"/>
                            <a:gd name="T11" fmla="*/ 229 h 229"/>
                            <a:gd name="T12" fmla="*/ 102 w 182"/>
                            <a:gd name="T13" fmla="*/ 0 h 229"/>
                            <a:gd name="T14" fmla="*/ 158 w 182"/>
                            <a:gd name="T15" fmla="*/ 0 h 229"/>
                            <a:gd name="T16" fmla="*/ 182 w 182"/>
                            <a:gd name="T17" fmla="*/ 229 h 229"/>
                            <a:gd name="T18" fmla="*/ 65 w 182"/>
                            <a:gd name="T19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2" h="229">
                              <a:moveTo>
                                <a:pt x="65" y="229"/>
                              </a:moveTo>
                              <a:lnTo>
                                <a:pt x="93" y="192"/>
                              </a:lnTo>
                              <a:lnTo>
                                <a:pt x="121" y="192"/>
                              </a:lnTo>
                              <a:lnTo>
                                <a:pt x="112" y="96"/>
                              </a:lnTo>
                              <a:lnTo>
                                <a:pt x="56" y="229"/>
                              </a:lnTo>
                              <a:lnTo>
                                <a:pt x="0" y="229"/>
                              </a:lnTo>
                              <a:lnTo>
                                <a:pt x="102" y="0"/>
                              </a:lnTo>
                              <a:lnTo>
                                <a:pt x="158" y="0"/>
                              </a:lnTo>
                              <a:lnTo>
                                <a:pt x="182" y="229"/>
                              </a:lnTo>
                              <a:lnTo>
                                <a:pt x="65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Freeform 121"/>
                      <wps:cNvSpPr>
                        <a:spLocks/>
                      </wps:cNvSpPr>
                      <wps:spPr bwMode="auto">
                        <a:xfrm>
                          <a:off x="1341120" y="140335"/>
                          <a:ext cx="163830" cy="145415"/>
                        </a:xfrm>
                        <a:custGeom>
                          <a:avLst/>
                          <a:gdLst>
                            <a:gd name="T0" fmla="*/ 36 w 55"/>
                            <a:gd name="T1" fmla="*/ 50 h 50"/>
                            <a:gd name="T2" fmla="*/ 43 w 55"/>
                            <a:gd name="T3" fmla="*/ 9 h 50"/>
                            <a:gd name="T4" fmla="*/ 36 w 55"/>
                            <a:gd name="T5" fmla="*/ 9 h 50"/>
                            <a:gd name="T6" fmla="*/ 29 w 55"/>
                            <a:gd name="T7" fmla="*/ 50 h 50"/>
                            <a:gd name="T8" fmla="*/ 18 w 55"/>
                            <a:gd name="T9" fmla="*/ 50 h 50"/>
                            <a:gd name="T10" fmla="*/ 25 w 55"/>
                            <a:gd name="T11" fmla="*/ 9 h 50"/>
                            <a:gd name="T12" fmla="*/ 18 w 55"/>
                            <a:gd name="T13" fmla="*/ 9 h 50"/>
                            <a:gd name="T14" fmla="*/ 11 w 55"/>
                            <a:gd name="T15" fmla="*/ 50 h 50"/>
                            <a:gd name="T16" fmla="*/ 0 w 55"/>
                            <a:gd name="T17" fmla="*/ 50 h 50"/>
                            <a:gd name="T18" fmla="*/ 9 w 55"/>
                            <a:gd name="T19" fmla="*/ 0 h 50"/>
                            <a:gd name="T20" fmla="*/ 50 w 55"/>
                            <a:gd name="T21" fmla="*/ 0 h 50"/>
                            <a:gd name="T22" fmla="*/ 54 w 55"/>
                            <a:gd name="T23" fmla="*/ 2 h 50"/>
                            <a:gd name="T24" fmla="*/ 55 w 55"/>
                            <a:gd name="T25" fmla="*/ 6 h 50"/>
                            <a:gd name="T26" fmla="*/ 47 w 55"/>
                            <a:gd name="T27" fmla="*/ 50 h 50"/>
                            <a:gd name="T28" fmla="*/ 36 w 55"/>
                            <a:gd name="T29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5" h="50">
                              <a:moveTo>
                                <a:pt x="36" y="50"/>
                              </a:moveTo>
                              <a:cubicBezTo>
                                <a:pt x="43" y="9"/>
                                <a:pt x="43" y="9"/>
                                <a:pt x="43" y="9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29" y="50"/>
                                <a:pt x="29" y="50"/>
                                <a:pt x="29" y="50"/>
                              </a:cubicBezTo>
                              <a:cubicBezTo>
                                <a:pt x="18" y="50"/>
                                <a:pt x="18" y="50"/>
                                <a:pt x="18" y="50"/>
                              </a:cubicBezTo>
                              <a:cubicBezTo>
                                <a:pt x="25" y="9"/>
                                <a:pt x="25" y="9"/>
                                <a:pt x="25" y="9"/>
                              </a:cubicBezTo>
                              <a:cubicBezTo>
                                <a:pt x="18" y="9"/>
                                <a:pt x="18" y="9"/>
                                <a:pt x="18" y="9"/>
                              </a:cubicBez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51" y="0"/>
                                <a:pt x="53" y="1"/>
                                <a:pt x="54" y="2"/>
                              </a:cubicBezTo>
                              <a:cubicBezTo>
                                <a:pt x="55" y="3"/>
                                <a:pt x="55" y="5"/>
                                <a:pt x="55" y="6"/>
                              </a:cubicBezTo>
                              <a:cubicBezTo>
                                <a:pt x="47" y="50"/>
                                <a:pt x="47" y="50"/>
                                <a:pt x="47" y="50"/>
                              </a:cubicBezTo>
                              <a:lnTo>
                                <a:pt x="36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Freeform 120"/>
                      <wps:cNvSpPr>
                        <a:spLocks/>
                      </wps:cNvSpPr>
                      <wps:spPr bwMode="auto">
                        <a:xfrm>
                          <a:off x="1495425" y="140335"/>
                          <a:ext cx="116205" cy="145415"/>
                        </a:xfrm>
                        <a:custGeom>
                          <a:avLst/>
                          <a:gdLst>
                            <a:gd name="T0" fmla="*/ 122 w 183"/>
                            <a:gd name="T1" fmla="*/ 229 h 229"/>
                            <a:gd name="T2" fmla="*/ 0 w 183"/>
                            <a:gd name="T3" fmla="*/ 229 h 229"/>
                            <a:gd name="T4" fmla="*/ 43 w 183"/>
                            <a:gd name="T5" fmla="*/ 0 h 229"/>
                            <a:gd name="T6" fmla="*/ 183 w 183"/>
                            <a:gd name="T7" fmla="*/ 0 h 229"/>
                            <a:gd name="T8" fmla="*/ 155 w 183"/>
                            <a:gd name="T9" fmla="*/ 41 h 229"/>
                            <a:gd name="T10" fmla="*/ 89 w 183"/>
                            <a:gd name="T11" fmla="*/ 41 h 229"/>
                            <a:gd name="T12" fmla="*/ 75 w 183"/>
                            <a:gd name="T13" fmla="*/ 96 h 229"/>
                            <a:gd name="T14" fmla="*/ 136 w 183"/>
                            <a:gd name="T15" fmla="*/ 96 h 229"/>
                            <a:gd name="T16" fmla="*/ 108 w 183"/>
                            <a:gd name="T17" fmla="*/ 133 h 229"/>
                            <a:gd name="T18" fmla="*/ 71 w 183"/>
                            <a:gd name="T19" fmla="*/ 133 h 229"/>
                            <a:gd name="T20" fmla="*/ 61 w 183"/>
                            <a:gd name="T21" fmla="*/ 192 h 229"/>
                            <a:gd name="T22" fmla="*/ 145 w 183"/>
                            <a:gd name="T23" fmla="*/ 192 h 229"/>
                            <a:gd name="T24" fmla="*/ 122 w 183"/>
                            <a:gd name="T25" fmla="*/ 229 h 2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3" h="229">
                              <a:moveTo>
                                <a:pt x="122" y="229"/>
                              </a:moveTo>
                              <a:lnTo>
                                <a:pt x="0" y="229"/>
                              </a:lnTo>
                              <a:lnTo>
                                <a:pt x="43" y="0"/>
                              </a:lnTo>
                              <a:lnTo>
                                <a:pt x="183" y="0"/>
                              </a:lnTo>
                              <a:lnTo>
                                <a:pt x="155" y="41"/>
                              </a:lnTo>
                              <a:lnTo>
                                <a:pt x="89" y="41"/>
                              </a:lnTo>
                              <a:lnTo>
                                <a:pt x="75" y="96"/>
                              </a:lnTo>
                              <a:lnTo>
                                <a:pt x="136" y="96"/>
                              </a:lnTo>
                              <a:lnTo>
                                <a:pt x="108" y="133"/>
                              </a:lnTo>
                              <a:lnTo>
                                <a:pt x="71" y="133"/>
                              </a:lnTo>
                              <a:lnTo>
                                <a:pt x="61" y="192"/>
                              </a:lnTo>
                              <a:lnTo>
                                <a:pt x="145" y="192"/>
                              </a:lnTo>
                              <a:lnTo>
                                <a:pt x="122" y="2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Freeform 119"/>
                      <wps:cNvSpPr>
                        <a:spLocks/>
                      </wps:cNvSpPr>
                      <wps:spPr bwMode="auto">
                        <a:xfrm>
                          <a:off x="1593850" y="140335"/>
                          <a:ext cx="124460" cy="145415"/>
                        </a:xfrm>
                        <a:custGeom>
                          <a:avLst/>
                          <a:gdLst>
                            <a:gd name="T0" fmla="*/ 27 w 42"/>
                            <a:gd name="T1" fmla="*/ 50 h 50"/>
                            <a:gd name="T2" fmla="*/ 0 w 42"/>
                            <a:gd name="T3" fmla="*/ 50 h 50"/>
                            <a:gd name="T4" fmla="*/ 5 w 42"/>
                            <a:gd name="T5" fmla="*/ 42 h 50"/>
                            <a:gd name="T6" fmla="*/ 23 w 42"/>
                            <a:gd name="T7" fmla="*/ 42 h 50"/>
                            <a:gd name="T8" fmla="*/ 25 w 42"/>
                            <a:gd name="T9" fmla="*/ 29 h 50"/>
                            <a:gd name="T10" fmla="*/ 10 w 42"/>
                            <a:gd name="T11" fmla="*/ 29 h 50"/>
                            <a:gd name="T12" fmla="*/ 6 w 42"/>
                            <a:gd name="T13" fmla="*/ 28 h 50"/>
                            <a:gd name="T14" fmla="*/ 5 w 42"/>
                            <a:gd name="T15" fmla="*/ 23 h 50"/>
                            <a:gd name="T16" fmla="*/ 8 w 42"/>
                            <a:gd name="T17" fmla="*/ 6 h 50"/>
                            <a:gd name="T18" fmla="*/ 11 w 42"/>
                            <a:gd name="T19" fmla="*/ 2 h 50"/>
                            <a:gd name="T20" fmla="*/ 15 w 42"/>
                            <a:gd name="T21" fmla="*/ 0 h 50"/>
                            <a:gd name="T22" fmla="*/ 42 w 42"/>
                            <a:gd name="T23" fmla="*/ 0 h 50"/>
                            <a:gd name="T24" fmla="*/ 36 w 42"/>
                            <a:gd name="T25" fmla="*/ 9 h 50"/>
                            <a:gd name="T26" fmla="*/ 19 w 42"/>
                            <a:gd name="T27" fmla="*/ 9 h 50"/>
                            <a:gd name="T28" fmla="*/ 17 w 42"/>
                            <a:gd name="T29" fmla="*/ 21 h 50"/>
                            <a:gd name="T30" fmla="*/ 32 w 42"/>
                            <a:gd name="T31" fmla="*/ 21 h 50"/>
                            <a:gd name="T32" fmla="*/ 36 w 42"/>
                            <a:gd name="T33" fmla="*/ 23 h 50"/>
                            <a:gd name="T34" fmla="*/ 37 w 42"/>
                            <a:gd name="T35" fmla="*/ 27 h 50"/>
                            <a:gd name="T36" fmla="*/ 34 w 42"/>
                            <a:gd name="T37" fmla="*/ 44 h 50"/>
                            <a:gd name="T38" fmla="*/ 31 w 42"/>
                            <a:gd name="T39" fmla="*/ 49 h 50"/>
                            <a:gd name="T40" fmla="*/ 27 w 42"/>
                            <a:gd name="T41" fmla="*/ 50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2" h="50">
                              <a:moveTo>
                                <a:pt x="27" y="50"/>
                              </a:move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5" y="42"/>
                                <a:pt x="5" y="42"/>
                                <a:pt x="5" y="42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8" y="29"/>
                                <a:pt x="7" y="29"/>
                                <a:pt x="6" y="28"/>
                              </a:cubicBezTo>
                              <a:cubicBezTo>
                                <a:pt x="5" y="27"/>
                                <a:pt x="5" y="25"/>
                                <a:pt x="5" y="23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5"/>
                                <a:pt x="9" y="3"/>
                                <a:pt x="11" y="2"/>
                              </a:cubicBezTo>
                              <a:cubicBezTo>
                                <a:pt x="12" y="1"/>
                                <a:pt x="13" y="0"/>
                                <a:pt x="15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36" y="9"/>
                                <a:pt x="36" y="9"/>
                                <a:pt x="36" y="9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32" y="21"/>
                                <a:pt x="32" y="21"/>
                                <a:pt x="32" y="21"/>
                              </a:cubicBezTo>
                              <a:cubicBezTo>
                                <a:pt x="33" y="21"/>
                                <a:pt x="35" y="22"/>
                                <a:pt x="36" y="23"/>
                              </a:cubicBezTo>
                              <a:cubicBezTo>
                                <a:pt x="37" y="24"/>
                                <a:pt x="37" y="25"/>
                                <a:pt x="37" y="27"/>
                              </a:cubicBezTo>
                              <a:cubicBezTo>
                                <a:pt x="34" y="44"/>
                                <a:pt x="34" y="44"/>
                                <a:pt x="34" y="44"/>
                              </a:cubicBezTo>
                              <a:cubicBezTo>
                                <a:pt x="33" y="46"/>
                                <a:pt x="32" y="47"/>
                                <a:pt x="31" y="49"/>
                              </a:cubicBezTo>
                              <a:cubicBezTo>
                                <a:pt x="30" y="50"/>
                                <a:pt x="28" y="50"/>
                                <a:pt x="27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Freeform 118"/>
                      <wps:cNvSpPr>
                        <a:spLocks/>
                      </wps:cNvSpPr>
                      <wps:spPr bwMode="auto">
                        <a:xfrm>
                          <a:off x="848995" y="49530"/>
                          <a:ext cx="314325" cy="309245"/>
                        </a:xfrm>
                        <a:custGeom>
                          <a:avLst/>
                          <a:gdLst>
                            <a:gd name="T0" fmla="*/ 86 w 106"/>
                            <a:gd name="T1" fmla="*/ 56 h 106"/>
                            <a:gd name="T2" fmla="*/ 86 w 106"/>
                            <a:gd name="T3" fmla="*/ 57 h 106"/>
                            <a:gd name="T4" fmla="*/ 53 w 106"/>
                            <a:gd name="T5" fmla="*/ 85 h 106"/>
                            <a:gd name="T6" fmla="*/ 30 w 106"/>
                            <a:gd name="T7" fmla="*/ 76 h 106"/>
                            <a:gd name="T8" fmla="*/ 20 w 106"/>
                            <a:gd name="T9" fmla="*/ 53 h 106"/>
                            <a:gd name="T10" fmla="*/ 30 w 106"/>
                            <a:gd name="T11" fmla="*/ 30 h 106"/>
                            <a:gd name="T12" fmla="*/ 53 w 106"/>
                            <a:gd name="T13" fmla="*/ 20 h 106"/>
                            <a:gd name="T14" fmla="*/ 79 w 106"/>
                            <a:gd name="T15" fmla="*/ 33 h 106"/>
                            <a:gd name="T16" fmla="*/ 88 w 106"/>
                            <a:gd name="T17" fmla="*/ 38 h 106"/>
                            <a:gd name="T18" fmla="*/ 98 w 106"/>
                            <a:gd name="T19" fmla="*/ 27 h 106"/>
                            <a:gd name="T20" fmla="*/ 96 w 106"/>
                            <a:gd name="T21" fmla="*/ 22 h 106"/>
                            <a:gd name="T22" fmla="*/ 96 w 106"/>
                            <a:gd name="T23" fmla="*/ 22 h 106"/>
                            <a:gd name="T24" fmla="*/ 96 w 106"/>
                            <a:gd name="T25" fmla="*/ 22 h 106"/>
                            <a:gd name="T26" fmla="*/ 53 w 106"/>
                            <a:gd name="T27" fmla="*/ 0 h 106"/>
                            <a:gd name="T28" fmla="*/ 0 w 106"/>
                            <a:gd name="T29" fmla="*/ 53 h 106"/>
                            <a:gd name="T30" fmla="*/ 53 w 106"/>
                            <a:gd name="T31" fmla="*/ 106 h 106"/>
                            <a:gd name="T32" fmla="*/ 106 w 106"/>
                            <a:gd name="T33" fmla="*/ 57 h 106"/>
                            <a:gd name="T34" fmla="*/ 106 w 106"/>
                            <a:gd name="T35" fmla="*/ 56 h 106"/>
                            <a:gd name="T36" fmla="*/ 86 w 106"/>
                            <a:gd name="T37" fmla="*/ 56 h 1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106" h="106">
                              <a:moveTo>
                                <a:pt x="86" y="56"/>
                              </a:moveTo>
                              <a:cubicBezTo>
                                <a:pt x="86" y="57"/>
                                <a:pt x="86" y="57"/>
                                <a:pt x="86" y="57"/>
                              </a:cubicBezTo>
                              <a:cubicBezTo>
                                <a:pt x="84" y="73"/>
                                <a:pt x="70" y="85"/>
                                <a:pt x="53" y="85"/>
                              </a:cubicBezTo>
                              <a:cubicBezTo>
                                <a:pt x="44" y="85"/>
                                <a:pt x="36" y="82"/>
                                <a:pt x="30" y="76"/>
                              </a:cubicBezTo>
                              <a:cubicBezTo>
                                <a:pt x="24" y="70"/>
                                <a:pt x="20" y="62"/>
                                <a:pt x="20" y="53"/>
                              </a:cubicBezTo>
                              <a:cubicBezTo>
                                <a:pt x="20" y="44"/>
                                <a:pt x="24" y="35"/>
                                <a:pt x="30" y="30"/>
                              </a:cubicBezTo>
                              <a:cubicBezTo>
                                <a:pt x="36" y="24"/>
                                <a:pt x="44" y="20"/>
                                <a:pt x="53" y="20"/>
                              </a:cubicBezTo>
                              <a:cubicBezTo>
                                <a:pt x="64" y="20"/>
                                <a:pt x="73" y="25"/>
                                <a:pt x="79" y="33"/>
                              </a:cubicBezTo>
                              <a:cubicBezTo>
                                <a:pt x="81" y="36"/>
                                <a:pt x="84" y="38"/>
                                <a:pt x="88" y="38"/>
                              </a:cubicBezTo>
                              <a:cubicBezTo>
                                <a:pt x="93" y="38"/>
                                <a:pt x="98" y="33"/>
                                <a:pt x="98" y="27"/>
                              </a:cubicBezTo>
                              <a:cubicBezTo>
                                <a:pt x="98" y="26"/>
                                <a:pt x="97" y="24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96" y="22"/>
                                <a:pt x="96" y="22"/>
                                <a:pt x="96" y="22"/>
                              </a:cubicBezTo>
                              <a:cubicBezTo>
                                <a:pt x="86" y="8"/>
                                <a:pt x="71" y="0"/>
                                <a:pt x="53" y="0"/>
                              </a:cubicBezTo>
                              <a:cubicBezTo>
                                <a:pt x="24" y="0"/>
                                <a:pt x="0" y="23"/>
                                <a:pt x="0" y="53"/>
                              </a:cubicBezTo>
                              <a:cubicBezTo>
                                <a:pt x="0" y="82"/>
                                <a:pt x="24" y="106"/>
                                <a:pt x="53" y="106"/>
                              </a:cubicBezTo>
                              <a:cubicBezTo>
                                <a:pt x="81" y="106"/>
                                <a:pt x="104" y="84"/>
                                <a:pt x="106" y="57"/>
                              </a:cubicBezTo>
                              <a:cubicBezTo>
                                <a:pt x="106" y="56"/>
                                <a:pt x="106" y="56"/>
                                <a:pt x="106" y="56"/>
                              </a:cubicBezTo>
                              <a:lnTo>
                                <a:pt x="86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23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Freeform 117"/>
                      <wps:cNvSpPr>
                        <a:spLocks/>
                      </wps:cNvSpPr>
                      <wps:spPr bwMode="auto">
                        <a:xfrm>
                          <a:off x="967740" y="166370"/>
                          <a:ext cx="236855" cy="73025"/>
                        </a:xfrm>
                        <a:custGeom>
                          <a:avLst/>
                          <a:gdLst>
                            <a:gd name="T0" fmla="*/ 71 w 80"/>
                            <a:gd name="T1" fmla="*/ 2 h 25"/>
                            <a:gd name="T2" fmla="*/ 37 w 80"/>
                            <a:gd name="T3" fmla="*/ 2 h 25"/>
                            <a:gd name="T4" fmla="*/ 37 w 80"/>
                            <a:gd name="T5" fmla="*/ 2 h 25"/>
                            <a:gd name="T6" fmla="*/ 25 w 80"/>
                            <a:gd name="T7" fmla="*/ 2 h 25"/>
                            <a:gd name="T8" fmla="*/ 18 w 80"/>
                            <a:gd name="T9" fmla="*/ 1 h 25"/>
                            <a:gd name="T10" fmla="*/ 13 w 80"/>
                            <a:gd name="T11" fmla="*/ 0 h 25"/>
                            <a:gd name="T12" fmla="*/ 0 w 80"/>
                            <a:gd name="T13" fmla="*/ 12 h 25"/>
                            <a:gd name="T14" fmla="*/ 13 w 80"/>
                            <a:gd name="T15" fmla="*/ 25 h 25"/>
                            <a:gd name="T16" fmla="*/ 18 w 80"/>
                            <a:gd name="T17" fmla="*/ 24 h 25"/>
                            <a:gd name="T18" fmla="*/ 25 w 80"/>
                            <a:gd name="T19" fmla="*/ 23 h 25"/>
                            <a:gd name="T20" fmla="*/ 37 w 80"/>
                            <a:gd name="T21" fmla="*/ 23 h 25"/>
                            <a:gd name="T22" fmla="*/ 37 w 80"/>
                            <a:gd name="T23" fmla="*/ 23 h 25"/>
                            <a:gd name="T24" fmla="*/ 71 w 80"/>
                            <a:gd name="T25" fmla="*/ 23 h 25"/>
                            <a:gd name="T26" fmla="*/ 80 w 80"/>
                            <a:gd name="T27" fmla="*/ 12 h 25"/>
                            <a:gd name="T28" fmla="*/ 71 w 80"/>
                            <a:gd name="T29" fmla="*/ 2 h 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0" h="25">
                              <a:moveTo>
                                <a:pt x="71" y="2"/>
                              </a:move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37" y="2"/>
                                <a:pt x="37" y="2"/>
                                <a:pt x="37" y="2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5" y="2"/>
                                <a:pt x="21" y="3"/>
                                <a:pt x="18" y="1"/>
                              </a:cubicBezTo>
                              <a:cubicBezTo>
                                <a:pt x="16" y="1"/>
                                <a:pt x="15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2"/>
                              </a:cubicBezTo>
                              <a:cubicBezTo>
                                <a:pt x="0" y="19"/>
                                <a:pt x="6" y="25"/>
                                <a:pt x="13" y="25"/>
                              </a:cubicBezTo>
                              <a:cubicBezTo>
                                <a:pt x="15" y="25"/>
                                <a:pt x="17" y="24"/>
                                <a:pt x="18" y="24"/>
                              </a:cubicBezTo>
                              <a:cubicBezTo>
                                <a:pt x="21" y="22"/>
                                <a:pt x="25" y="23"/>
                                <a:pt x="25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71" y="23"/>
                                <a:pt x="71" y="23"/>
                                <a:pt x="71" y="23"/>
                              </a:cubicBezTo>
                              <a:cubicBezTo>
                                <a:pt x="76" y="22"/>
                                <a:pt x="80" y="18"/>
                                <a:pt x="80" y="12"/>
                              </a:cubicBezTo>
                              <a:cubicBezTo>
                                <a:pt x="80" y="7"/>
                                <a:pt x="76" y="3"/>
                                <a:pt x="71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82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" name="Picture 1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64565" y="163830"/>
                          <a:ext cx="80010" cy="7874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6" name="Freeform 115"/>
                      <wps:cNvSpPr>
                        <a:spLocks noEditPoints="1"/>
                      </wps:cNvSpPr>
                      <wps:spPr bwMode="auto">
                        <a:xfrm>
                          <a:off x="973455" y="172085"/>
                          <a:ext cx="62230" cy="60960"/>
                        </a:xfrm>
                        <a:custGeom>
                          <a:avLst/>
                          <a:gdLst>
                            <a:gd name="T0" fmla="*/ 0 w 21"/>
                            <a:gd name="T1" fmla="*/ 11 h 21"/>
                            <a:gd name="T2" fmla="*/ 11 w 21"/>
                            <a:gd name="T3" fmla="*/ 0 h 21"/>
                            <a:gd name="T4" fmla="*/ 11 w 21"/>
                            <a:gd name="T5" fmla="*/ 0 h 21"/>
                            <a:gd name="T6" fmla="*/ 21 w 21"/>
                            <a:gd name="T7" fmla="*/ 11 h 21"/>
                            <a:gd name="T8" fmla="*/ 21 w 21"/>
                            <a:gd name="T9" fmla="*/ 11 h 21"/>
                            <a:gd name="T10" fmla="*/ 11 w 21"/>
                            <a:gd name="T11" fmla="*/ 21 h 21"/>
                            <a:gd name="T12" fmla="*/ 11 w 21"/>
                            <a:gd name="T13" fmla="*/ 21 h 21"/>
                            <a:gd name="T14" fmla="*/ 0 w 21"/>
                            <a:gd name="T15" fmla="*/ 11 h 21"/>
                            <a:gd name="T16" fmla="*/ 2 w 21"/>
                            <a:gd name="T17" fmla="*/ 11 h 21"/>
                            <a:gd name="T18" fmla="*/ 11 w 21"/>
                            <a:gd name="T19" fmla="*/ 19 h 21"/>
                            <a:gd name="T20" fmla="*/ 11 w 21"/>
                            <a:gd name="T21" fmla="*/ 19 h 21"/>
                            <a:gd name="T22" fmla="*/ 19 w 21"/>
                            <a:gd name="T23" fmla="*/ 11 h 21"/>
                            <a:gd name="T24" fmla="*/ 19 w 21"/>
                            <a:gd name="T25" fmla="*/ 11 h 21"/>
                            <a:gd name="T26" fmla="*/ 11 w 21"/>
                            <a:gd name="T27" fmla="*/ 2 h 21"/>
                            <a:gd name="T28" fmla="*/ 11 w 21"/>
                            <a:gd name="T29" fmla="*/ 2 h 21"/>
                            <a:gd name="T30" fmla="*/ 2 w 21"/>
                            <a:gd name="T31" fmla="*/ 11 h 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21" h="21">
                              <a:moveTo>
                                <a:pt x="0" y="11"/>
                              </a:moveTo>
                              <a:cubicBezTo>
                                <a:pt x="0" y="5"/>
                                <a:pt x="5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16" y="0"/>
                                <a:pt x="21" y="5"/>
                                <a:pt x="21" y="11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21" y="16"/>
                                <a:pt x="16" y="21"/>
                                <a:pt x="11" y="21"/>
                              </a:cubicBezTo>
                              <a:cubicBezTo>
                                <a:pt x="11" y="21"/>
                                <a:pt x="11" y="21"/>
                                <a:pt x="11" y="21"/>
                              </a:cubicBezTo>
                              <a:cubicBezTo>
                                <a:pt x="5" y="21"/>
                                <a:pt x="0" y="16"/>
                                <a:pt x="0" y="11"/>
                              </a:cubicBezTo>
                              <a:close/>
                              <a:moveTo>
                                <a:pt x="2" y="11"/>
                              </a:moveTo>
                              <a:cubicBezTo>
                                <a:pt x="2" y="15"/>
                                <a:pt x="6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6" y="19"/>
                                <a:pt x="19" y="15"/>
                                <a:pt x="19" y="11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19" y="6"/>
                                <a:pt x="16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6" y="2"/>
                                <a:pt x="2" y="6"/>
                                <a:pt x="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DB92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</wp:inline>
          </w:drawing>
        </mc:Choice>
        <mc:Fallback>
          <w:pict>
            <v:group id="画布 41" o:spid="_x0000_s1026" editas="canvas" style="width:461.95pt;height:33.05pt;mso-position-horizontal-relative:char;mso-position-vertical-relative:line" coordsize="58667,4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8667;height:4197;visibility:visible;mso-wrap-style:square">
                <v:fill o:detectmouseclick="t"/>
                <v:path o:connecttype="none"/>
              </v:shape>
              <v:shape id="Freeform 148" o:spid="_x0000_s1028" style="position:absolute;left:88;top:3670;width:58579;height:527;visibility:visible;mso-wrap-style:square;v-text-anchor:top" coordsize="197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zJM8UA&#10;AADaAAAADwAAAGRycy9kb3ducmV2LnhtbESPT2vCQBTE74V+h+UVeim6qZS2xqxSNYLgpdFcvD2y&#10;L38w+zZktyb99q5Q6HGYmd8wyWo0rbhS7xrLCl6nEQjiwuqGKwX5aTf5BOE8ssbWMin4JQer5eND&#10;grG2A2d0PfpKBAi7GBXU3nexlK6oyaCb2o44eKXtDfog+0rqHocAN62cRdG7NNhwWKixo01NxeX4&#10;YxTM12mWR/nLmQ9vqSm324/vIT0o9fw0fi1AeBr9f/ivvdcKZnC/Em6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MkzxQAAANoAAAAPAAAAAAAAAAAAAAAAAJgCAABkcnMv&#10;ZG93bnJldi54bWxQSwUGAAAAAAQABAD1AAAAigMAAAAA&#10;" path="m1974,18c,18,,18,,18,,18,279,,1015,v736,,959,18,959,18xe" fillcolor="#d2232a" stroked="f">
                <v:path arrowok="t" o:connecttype="custom" o:connectlocs="5857875,52705;0,52705;3012028,0;5857875,52705" o:connectangles="0,0,0,0"/>
              </v:shape>
              <v:shape id="Freeform 147" o:spid="_x0000_s1029" style="position:absolute;left:43503;top:1835;width:1042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8HMQA&#10;AADaAAAADwAAAGRycy9kb3ducmV2LnhtbESPQWvCQBSE7wX/w/KEXopujBgkuooIhQqFUvXi7ZF9&#10;ZqPZtzG71dhf3y0IHoeZ+YaZLztbiyu1vnKsYDRMQBAXTldcKtjv3gdTED4ga6wdk4I7eVguei9z&#10;zLW78Tddt6EUEcI+RwUmhCaX0heGLPqha4ijd3StxRBlW0rd4i3CbS3TJMmkxYrjgsGG1oaK8/bH&#10;KthcvnQ6tVlqjpPDJ2Vvv7gen5R67XerGYhAXXiGH+0PrWAM/1fiD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ifBzEAAAA2gAAAA8AAAAAAAAAAAAAAAAAmAIAAGRycy9k&#10;b3ducmV2LnhtbFBLBQYAAAAABAAEAPUAAACJAwAAAAA=&#10;" path="m4,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l4,xe" fillcolor="#d81f26" stroked="f">
                <v:path arrowok="t" o:connecttype="custom" o:connectlocs="11902,0;20828,34925;26779,58208;26779,58208;32730,34925;44631,0;56533,0;68435,34925;74386,58208;74386,58208;80337,34925;89263,0;104140,0;80337,69850;68435,69850;56533,37835;50582,14552;50582,14552;44631,37835;32730,69850;20828,69850;0,0;11902,0" o:connectangles="0,0,0,0,0,0,0,0,0,0,0,0,0,0,0,0,0,0,0,0,0,0,0"/>
              </v:shape>
              <v:shape id="Freeform 146" o:spid="_x0000_s1030" style="position:absolute;left:44545;top:1835;width:1035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vkaMUA&#10;AADaAAAADwAAAGRycy9kb3ducmV2LnhtbESPT2vCQBTE70K/w/IKvUjdmGqQ1FWKUGhBEP9centk&#10;n9m02bcxu9Xop3cFweMwM79hpvPO1uJIra8cKxgOEhDEhdMVlwp228/XCQgfkDXWjknBmTzMZ0+9&#10;KebanXhNx00oRYSwz1GBCaHJpfSFIYt+4Bri6O1dazFE2ZZSt3iKcFvLNEkyabHiuGCwoYWh4m/z&#10;bxV8H1Y6ndgsNfvxz5Ky/gUXb79KvTx3H+8gAnXhEb63v7SCEdyuxBs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y+RoxQAAANoAAAAPAAAAAAAAAAAAAAAAAJgCAABkcnMv&#10;ZG93bnJldi54bWxQSwUGAAAAAAQABAD1AAAAigMAAAAA&#10;" path="m4,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l4,xe" fillcolor="#d81f26" stroked="f">
                <v:path arrowok="t" o:connecttype="custom" o:connectlocs="11829,0;20701,34925;26616,58208;26616,58208;32530,34925;44359,0;56188,0;68018,34925;73932,58208;73932,58208;79847,34925;88719,0;103505,0;79847,69850;68018,69850;56188,37835;50274,14552;50274,14552;44359,37835;32530,69850;20701,69850;0,0;11829,0" o:connectangles="0,0,0,0,0,0,0,0,0,0,0,0,0,0,0,0,0,0,0,0,0,0,0"/>
              </v:shape>
              <v:shape id="Freeform 145" o:spid="_x0000_s1031" style="position:absolute;left:45580;top:1835;width:1041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dB88QA&#10;AADaAAAADwAAAGRycy9kb3ducmV2LnhtbESPT2vCQBTE74LfYXlCL6KbphgkuooIhQqF4p+Lt0f2&#10;mY1m36bZrcZ++m5B8DjMzG+Y+bKztbhS6yvHCl7HCQjiwumKSwWH/ftoCsIHZI21Y1JwJw/LRb83&#10;x1y7G2/puguliBD2OSowITS5lL4wZNGPXUMcvZNrLYYo21LqFm8RbmuZJkkmLVYcFww2tDZUXHY/&#10;VsHm+0unU5ul5jQ5flI2/MX121mpl0G3moEI1IVn+NH+0Aom8H8l3g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HQfPEAAAA2gAAAA8AAAAAAAAAAAAAAAAAmAIAAGRycy9k&#10;b3ducmV2LnhtbFBLBQYAAAAABAAEAPUAAACJAwAAAAA=&#10;" path="m4,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l4,xe" fillcolor="#d81f26" stroked="f">
                <v:path arrowok="t" o:connecttype="custom" o:connectlocs="11902,0;23803,34925;26779,58208;26779,58208;35705,34925;47607,0;56533,0;68435,34925;74386,58208;74386,58208;80337,34925;92238,0;104140,0;80337,69850;68435,69850;56533,37835;50582,14552;50582,14552;44631,37835;32730,69850;20828,69850;0,0;11902,0" o:connectangles="0,0,0,0,0,0,0,0,0,0,0,0,0,0,0,0,0,0,0,0,0,0,0"/>
              </v:shape>
              <v:oval id="Oval 144" o:spid="_x0000_s1032" style="position:absolute;left:46678;top:2362;width:178;height: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5Mb8MA&#10;AADaAAAADwAAAGRycy9kb3ducmV2LnhtbESPUWvCMBSF3wf+h3AFX2SmE1a0M4rKhD1siLofcGmu&#10;bVlzU5LY1H9vBoM9Hs453+GsNoNpRU/ON5YVvMwyEMSl1Q1XCr4vh+cFCB+QNbaWScGdPGzWo6cV&#10;FtpGPlF/DpVIEPYFKqhD6AopfVmTQT+zHXHyrtYZDEm6SmqHMcFNK+dZlkuDDaeFGjva11T+nG9G&#10;wdeO36fX+esQ+3j8nMZlvne3XKnJeNi+gQg0hP/wX/tDK8jh90q6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5Mb8MAAADaAAAADwAAAAAAAAAAAAAAAACYAgAAZHJzL2Rv&#10;d25yZXYueG1sUEsFBgAAAAAEAAQA9QAAAIgDAAAAAA==&#10;" fillcolor="#d81f26" stroked="f"/>
              <v:shape id="Freeform 143" o:spid="_x0000_s1033" style="position:absolute;left:47066;top:1835;width:444;height:730;visibility:visible;mso-wrap-style:square;v-text-anchor:top" coordsize="15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v83cIA&#10;AADaAAAADwAAAGRycy9kb3ducmV2LnhtbESP3YrCMBSE7xd8h3AE79bUH1atRhGhy3ojWH2AQ3Ns&#10;q81JbWLtvv1GWPBymJlvmNWmM5VoqXGlZQWjYQSCOLO65FzB+ZR8zkE4j6yxskwKfsnBZt37WGGs&#10;7ZOP1KY+FwHCLkYFhfd1LKXLCjLohrYmDt7FNgZ9kE0udYPPADeVHEfRlzRYclgosKZdQdktfRgF&#10;19Le6WCu7T5JpsdvWvBhGk2UGvS77RKEp86/w//tH61gBq8r4Qb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e/zdwgAAANoAAAAPAAAAAAAAAAAAAAAAAJgCAABkcnMvZG93&#10;bnJldi54bWxQSwUGAAAAAAQABAD1AAAAhwMAAAAA&#10;" path="m1,20v1,,3,1,6,1c10,21,11,20,11,18v,-2,-1,-3,-4,-5c2,12,,10,,7,,3,3,,9,v2,,4,,5,1c13,4,13,4,13,4,13,4,11,3,9,3,6,3,5,4,5,6v,2,1,3,4,4c13,12,15,14,15,17v,5,-3,8,-9,8c4,25,1,24,,23l1,20xe" fillcolor="#d81f26" stroked="f">
                <v:path arrowok="t" o:connecttype="custom" o:connectlocs="2963,58420;20743,61341;32597,52578;20743,37973;0,20447;26670,0;41487,2921;38523,11684;26670,8763;14817,17526;26670,29210;44450,49657;17780,73025;0,67183;2963,58420" o:connectangles="0,0,0,0,0,0,0,0,0,0,0,0,0,0,0"/>
              </v:shape>
              <v:shape id="Freeform 142" o:spid="_x0000_s1034" style="position:absolute;left:47688;top:1517;width:622;height:1016;visibility:visible;mso-wrap-style:square;v-text-anchor:top" coordsize="21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8WS8AA&#10;AADaAAAADwAAAGRycy9kb3ducmV2LnhtbERP3WrCMBS+F/YO4Qx2IzN1MJGuqWziZHpn5wMcmrOm&#10;W3JSmmjbt18uBC8/vv9iMzorrtSH1rOC5SIDQVx73XKj4Pz9+bwGESKyRuuZFEwUYFM+zArMtR/4&#10;RNcqNiKFcMhRgYmxy6UMtSGHYeE74sT9+N5hTLBvpO5xSOHOypcsW0mHLacGgx1tDdV/1cUpeL18&#10;xKPdz3eH1TnYXzMth/1klXp6HN/fQEQa4118c39pBWlrupJugC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58WS8AAAADaAAAADwAAAAAAAAAAAAAAAACYAgAAZHJzL2Rvd25y&#10;ZXYueG1sUEsFBgAAAAAEAAQA9QAAAIUDAAAAAA==&#10;" path="m,c4,,4,,4,v,15,,15,,15c5,15,5,15,5,15v,-1,1,-2,3,-3c9,11,10,11,12,11v3,,9,2,9,10c21,35,21,35,21,35v-5,,-5,,-5,c16,21,16,21,16,21v,-4,-1,-7,-5,-7c8,14,6,16,5,19v-1,,-1,1,-1,2c4,35,4,35,4,35,,35,,35,,35l,xe" fillcolor="#d81f26" stroked="f">
                <v:path arrowok="t" o:connecttype="custom" o:connectlocs="0,0;11853,0;11853,43543;14817,43543;23707,34834;35560,31931;62230,60960;62230,101600;47413,101600;47413,60960;32597,40640;14817,55154;11853,60960;11853,101600;0,101600;0,0" o:connectangles="0,0,0,0,0,0,0,0,0,0,0,0,0,0,0,0"/>
              </v:shape>
              <v:shape id="Freeform 141" o:spid="_x0000_s1035" style="position:absolute;left:48463;top:1835;width:565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w+kMIA&#10;AADaAAAADwAAAGRycy9kb3ducmV2LnhtbESPzWrDMBCE74W+g9hCbo2cEErjRgkhYMg1dqE9bq21&#10;7NRaGUvxz9tHgUKPw8x8w+wOk23FQL1vHCtYLRMQxKXTDRsFn0X2+g7CB2SNrWNSMJOHw/75aYep&#10;diNfaMiDERHCPkUFdQhdKqUva7Lol64jjl7leoshyt5I3eMY4baV6yR5kxYbjgs1dnSqqfzNb1ZB&#10;5zY/2drM26K8zlfzhdV31lRKLV6m4weIQFP4D/+1z1rBFh5X4g2Q+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TD6QwgAAANoAAAAPAAAAAAAAAAAAAAAAAJgCAABkcnMvZG93&#10;bnJldi54bWxQSwUGAAAAAAQABAD1AAAAhwMAAAAA&#10;" path="m19,18v,2,,4,,6c15,24,15,24,15,24v,-3,,-3,,-3c15,21,15,21,15,21v-2,2,-4,4,-8,4c2,25,,21,,18,,12,5,9,14,9v,-1,,-1,,-1c14,6,14,3,9,3,7,3,4,3,2,5,1,2,1,2,1,2,3,,6,,9,v8,,10,5,10,9l19,18xm14,12c10,12,4,13,4,17v,3,2,4,4,4c11,21,13,19,14,17v,,,-1,,-1l14,12xe" fillcolor="#d81f26" stroked="f">
                <v:path arrowok="t" o:connecttype="custom" o:connectlocs="56515,52578;56515,70104;44617,70104;44617,61341;44617,61341;20821,73025;0,52578;41643,26289;41643,23368;26770,8763;5949,14605;2974,5842;26770,0;56515,26289;56515,52578;41643,35052;11898,49657;23796,61341;41643,49657;41643,46736;41643,35052" o:connectangles="0,0,0,0,0,0,0,0,0,0,0,0,0,0,0,0,0,0,0,0,0"/>
                <o:lock v:ext="edit" verticies="t"/>
              </v:shape>
              <v:shape id="Freeform 140" o:spid="_x0000_s1036" style="position:absolute;left:49206;top:1835;width:622;height:698;visibility:visible;mso-wrap-style:square;v-text-anchor:top" coordsize="21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bctsMA&#10;AADbAAAADwAAAGRycy9kb3ducmV2LnhtbESPQWvCQBCF74X+h2UKvdVNpQaJriIWob21ab0P2TGJ&#10;ZmdCdtW0v75zEHqb4b1575vlegydudAQW2EHz5MMDHElvuXawffX7mkOJiZkj50wOfihCOvV/d0S&#10;Cy9X/qRLmWqjIRwLdNCk1BfWxqqhgHEiPbFqBxkCJl2H2voBrxoeOjvNstwGbFkbGuxp21B1Ks/B&#10;QZLp62wrp9/s/WVffljMjzLmzj0+jJsFmERj+jffrt+84iu9/qID2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KbctsMAAADbAAAADwAAAAAAAAAAAAAAAACYAgAAZHJzL2Rv&#10;d25yZXYueG1sUEsFBgAAAAAEAAQA9QAAAIgDAAAAAA==&#10;" path="m1,7c1,4,1,2,,,4,,4,,4,,5,4,5,4,5,4v,,,,,c6,2,9,,13,v3,,8,2,8,10c21,24,21,24,21,24v-4,,-4,,-4,c17,10,17,10,17,10,17,6,15,3,11,3,8,3,6,5,5,8v,,,1,,2c5,24,5,24,5,24v-4,,-4,,-4,l1,7xe" fillcolor="#d81f26" stroked="f">
                <v:path arrowok="t" o:connecttype="custom" o:connectlocs="2963,20373;0,0;11853,0;14817,11642;14817,11642;38523,0;62230,29104;62230,69850;50377,69850;50377,29104;32597,8731;14817,23283;14817,29104;14817,69850;2963,69850;2963,20373" o:connectangles="0,0,0,0,0,0,0,0,0,0,0,0,0,0,0,0"/>
              </v:shape>
              <v:shape id="Freeform 139" o:spid="_x0000_s1037" style="position:absolute;left:50006;top:1517;width:654;height:1048;visibility:visible;mso-wrap-style:square;v-text-anchor:top" coordsize="22,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6hJcIA&#10;AADbAAAADwAAAGRycy9kb3ducmV2LnhtbERP3WrCMBS+H/gO4Qy8m+m8GFqNMkbdhMHA1gc4Nsem&#10;W3JSmkyrT78MBO/Ox/d7luvBWXGiPrSeFTxPMhDEtdctNwr21eZpBiJEZI3WMym4UID1avSwxFz7&#10;M+/oVMZGpBAOOSowMXa5lKE25DBMfEecuKPvHcYE+0bqHs8p3Fk5zbIX6bDl1GCwozdD9U/56xQc&#10;vt37fl4einm4muLjq7Cz6tMqNX4cXhcgIg3xLr65tzrNn8L/L+kA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vqElwgAAANsAAAAPAAAAAAAAAAAAAAAAAJgCAABkcnMvZG93&#10;bnJldi54bWxQSwUGAAAAAAQABAD1AAAAhwMAAAAA&#10;" path="m22,v,29,,29,,29c22,31,22,33,22,35v-4,,-4,,-4,c18,31,18,31,18,31v,,,,,c17,34,14,36,10,36,4,36,,31,,23,,15,5,11,10,11v4,,7,1,8,3c18,14,18,14,18,14,18,,18,,18,r4,xm18,21v,-1,,-1,,-2c17,16,15,14,11,14v-4,,-7,4,-7,9c4,28,6,32,11,32v3,,6,-2,7,-5c18,26,18,26,18,25r,-4xe" fillcolor="#d81f26" stroked="f">
                <v:path arrowok="t" o:connecttype="custom" o:connectlocs="65405,0;65405,84402;65405,101865;53513,101865;53513,90223;53513,90223;29730,104775;0,66940;29730,32015;53513,40746;53513,40746;53513,0;65405,0;53513,61119;53513,55298;32703,40746;11892,66940;32703,93133;53513,78581;53513,72760;53513,61119" o:connectangles="0,0,0,0,0,0,0,0,0,0,0,0,0,0,0,0,0,0,0,0,0"/>
                <o:lock v:ext="edit" verticies="t"/>
              </v:shape>
              <v:shape id="Freeform 138" o:spid="_x0000_s1038" style="position:absolute;left:50838;top:1835;width:558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1Xa8EA&#10;AADbAAAADwAAAGRycy9kb3ducmV2LnhtbERPTWvDMAy9D/ofjAq9rU7bMbasTimFwK5NBttRixUn&#10;aSyH2GuTf18PBrvp8T61P0y2F1cafetYwWadgCCunG7ZKPgo88cXED4ga+wdk4KZPByyxcMeU+1u&#10;fKZrEYyIIexTVNCEMKRS+qohi37tBuLI1W60GCIcjdQj3mK47eU2SZ6lxZZjQ4MDnRqqLsWPVTC4&#10;p+98a+bXsurmznxi/ZW3tVKr5XR8AxFoCv/iP/e7jvN38PtLPEB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tV2vBAAAA2wAAAA8AAAAAAAAAAAAAAAAAmAIAAGRycy9kb3du&#10;cmV2LnhtbFBLBQYAAAAABAAEAPUAAACGAwAAAAA=&#10;" path="m18,18v,2,1,4,1,6c15,24,15,24,15,24,14,21,14,21,14,21v,,,,,c13,23,10,25,7,25,2,25,,21,,18,,12,5,9,14,9v,-1,,-1,,-1c14,6,14,3,9,3,6,3,4,3,2,5,1,2,1,2,1,2,3,,6,,9,v8,,9,5,9,9l18,18xm14,12c9,12,4,13,4,17v,3,2,4,4,4c11,21,13,19,14,17v,,,-1,,-1l14,12xe" fillcolor="#d81f26" stroked="f">
                <v:path arrowok="t" o:connecttype="custom" o:connectlocs="52939,52578;55880,70104;44116,70104;41175,61341;41175,61341;20587,73025;0,52578;41175,26289;41175,23368;26469,8763;5882,14605;2941,5842;26469,0;52939,26289;52939,52578;41175,35052;11764,49657;23528,61341;41175,49657;41175,46736;41175,35052" o:connectangles="0,0,0,0,0,0,0,0,0,0,0,0,0,0,0,0,0,0,0,0,0"/>
                <o:lock v:ext="edit" verticies="t"/>
              </v:shape>
              <v:shape id="Freeform 137" o:spid="_x0000_s1039" style="position:absolute;left:51549;top:1835;width:654;height:990;visibility:visible;mso-wrap-style:square;v-text-anchor:top" coordsize="22,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GGPL4A&#10;AADbAAAADwAAAGRycy9kb3ducmV2LnhtbERPzWoCMRC+F3yHMEJvNWuRKqtRZEvBHht9gHEz7i5u&#10;JiGJ7vbtm4LgbT6+39nsRtuLO4XYOVYwnxUgiGtnOm4UnI5fbysQMSEb7B2Tgl+KsNtOXjZYGjfw&#10;D911akQO4ViigjYlX0oZ65YsxpnzxJm7uGAxZRgaaQIOOdz28r0oPqTFjnNDi56qluqrvlkF+pO0&#10;PlfBh2oo/PBdL41tglKv03G/BpFoTE/xw30wef4C/n/JB8jt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/Bhjy+AAAA2wAAAA8AAAAAAAAAAAAAAAAAmAIAAGRycy9kb3ducmV2&#10;LnhtbFBLBQYAAAAABAAEAPUAAACDAwAAAAA=&#10;" path="m22,21v,5,-1,8,-3,11c16,34,13,34,10,34v-3,,-6,,-8,-2c3,29,3,29,3,29v2,1,4,2,7,2c14,31,18,29,18,23v,-3,,-3,,-3c18,20,18,20,18,20v-2,2,-4,4,-8,4c4,24,,19,,12,,4,5,,11,v4,,6,2,7,4c18,4,18,4,18,4,18,,18,,18,v4,,4,,4,c22,2,22,4,22,7r,14xm18,10v,-1,,-2,-1,-2c17,5,15,3,11,3,7,3,4,6,4,12v,5,3,9,7,9c14,21,16,19,17,16v1,-1,1,-1,1,-2l18,10xe" fillcolor="#d81f26" stroked="f">
                <v:path arrowok="t" o:connecttype="custom" o:connectlocs="65405,61184;56486,93233;29730,99060;5946,93233;8919,84492;29730,90319;53513,67011;53513,58271;53513,58271;29730,69925;0,34962;32703,0;53513,11654;53513,11654;53513,0;65405,0;65405,20395;65405,61184;53513,29135;50540,23308;32703,8741;11892,34962;32703,61184;50540,46616;53513,40789;53513,29135" o:connectangles="0,0,0,0,0,0,0,0,0,0,0,0,0,0,0,0,0,0,0,0,0,0,0,0,0,0"/>
                <o:lock v:ext="edit" verticies="t"/>
              </v:shape>
              <v:shape id="Freeform 136" o:spid="_x0000_s1040" style="position:absolute;left:52349;top:1835;width:590;height:730;visibility:visible;mso-wrap-style:square;v-text-anchor:top" coordsize="2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VxKcMA&#10;AADbAAAADwAAAGRycy9kb3ducmV2LnhtbERPTWsCMRC9F/ofwhS8SM2q1MrWKNUqFPSyKkhvw2a6&#10;WdxMliTV9d83BaG3ebzPmS0624gL+VA7VjAcZCCIS6drrhQcD5vnKYgQkTU2jknBjQIs5o8PM8y1&#10;u3JBl32sRArhkKMCE2ObSxlKQxbDwLXEift23mJM0FdSe7ymcNvIUZZNpMWaU4PBllaGyvP+xyrY&#10;fWz9sv/6pYviNI6r6fpsWntUqvfUvb+BiNTFf/Hd/anT/Bf4+yUdIO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0VxKcMAAADbAAAADwAAAAAAAAAAAAAAAACYAgAAZHJzL2Rv&#10;d25yZXYueG1sUEsFBgAAAAAEAAQA9QAAAIgDAAAAAA==&#10;" path="m19,18v,2,,4,1,6c16,24,16,24,16,24,15,21,15,21,15,21v,,,,,c14,23,11,25,8,25,3,25,,21,,18,,12,6,9,15,9v,-1,,-1,,-1c15,6,14,3,9,3,7,3,5,3,3,5,2,2,2,2,2,2,4,,7,,10,v8,,9,5,9,9l19,18xm15,12c10,12,5,13,5,17v,3,2,4,4,4c12,21,14,19,15,17v,,,-1,,-1l15,12xe" fillcolor="#d81f26" stroked="f">
                <v:path arrowok="t" o:connecttype="custom" o:connectlocs="56102,52578;59055,70104;47244,70104;44291,61341;44291,61341;23622,73025;0,52578;44291,26289;44291,23368;26575,8763;8858,14605;5906,5842;29528,0;56102,26289;56102,52578;44291,35052;14764,49657;26575,61341;44291,49657;44291,46736;44291,35052" o:connectangles="0,0,0,0,0,0,0,0,0,0,0,0,0,0,0,0,0,0,0,0,0"/>
                <o:lock v:ext="edit" verticies="t"/>
              </v:shape>
              <v:shape id="Freeform 135" o:spid="_x0000_s1041" style="position:absolute;left:53117;top:1835;width:1042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VDXcMA&#10;AADbAAAADwAAAGRycy9kb3ducmV2LnhtbERPTWvCQBC9C/6HZYReRDdNaZCYVUQotFAoVS/ehuwk&#10;G83OxuxW0/76bqHgbR7vc4r1YFtxpd43jhU8zhMQxKXTDdcKDvuX2QKED8gaW8ek4Js8rFfjUYG5&#10;djf+pOsu1CKGsM9RgQmhy6X0pSGLfu464shVrrcYIuxrqXu8xXDbyjRJMmmx4dhgsKOtofK8+7IK&#10;3i4fOl3YLDXV8/GdsukPbp9OSj1Mhs0SRKAh3MX/7lcd52fw90s8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VDXcMAAADbAAAADwAAAAAAAAAAAAAAAACYAgAAZHJzL2Rv&#10;d25yZXYueG1sUEsFBgAAAAAEAAQA9QAAAIgDAAAAAA==&#10;" path="m,7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l,7xe" fillcolor="#d81f26" stroked="f">
                <v:path arrowok="t" o:connecttype="custom" o:connectlocs="0,20373;0,0;11902,0;11902,11642;11902,11642;35705,0;56533,11642;56533,11642;65459,2910;80337,0;104140,29104;104140,69850;92238,69850;92238,32015;74386,8731;59509,20373;59509,26194;59509,69850;44631,69850;44631,29104;29754,8731;14877,23283;14877,29104;14877,69850;0,69850;0,20373" o:connectangles="0,0,0,0,0,0,0,0,0,0,0,0,0,0,0,0,0,0,0,0,0,0,0,0,0,0"/>
              </v:shape>
              <v:shape id="Freeform 134" o:spid="_x0000_s1042" style="position:absolute;left:54305;top:1835;width:628;height:730;visibility:visible;mso-wrap-style:square;v-text-anchor:top" coordsize="21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jgrbwA&#10;AADbAAAADwAAAGRycy9kb3ducmV2LnhtbERPvQrCMBDeBd8hnOCmqQ4q1SiiCOJmFXQ8mrMpNpfS&#10;RK1vbwTB7T6+31usWluJJzW+dKxgNExAEOdOl1woOJ92gxkIH5A1Vo5JwZs8rJbdzgJT7V58pGcW&#10;ChFD2KeowIRQp1L63JBFP3Q1ceRurrEYImwKqRt8xXBbyXGSTKTFkmODwZo2hvJ79rAK1njNbok+&#10;Pfbb84UOZurpks+U6vfa9RxEoDb8xT/3Xsf5U/j+Eg+Qyw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2OCtvAAAANsAAAAPAAAAAAAAAAAAAAAAAJgCAABkcnMvZG93bnJldi54&#10;bWxQSwUGAAAAAAQABAD1AAAAgQMAAAAA&#10;" path="m4,13v,6,4,8,9,8c16,21,18,21,19,20v1,3,1,3,1,3c19,24,16,25,12,25,5,25,,20,,13,,5,4,,12,v7,,9,6,9,11c21,12,21,12,21,13l4,13xm17,10c17,7,16,3,11,3,7,3,5,7,4,10r13,xe" fillcolor="#d81f26" stroked="f">
                <v:path arrowok="t" o:connecttype="custom" o:connectlocs="11974,37973;38916,61341;56878,58420;59871,67183;35923,73025;0,37973;35923,0;62865,32131;62865,37973;11974,37973;50891,29210;32929,8763;11974,29210;50891,29210" o:connectangles="0,0,0,0,0,0,0,0,0,0,0,0,0,0"/>
                <o:lock v:ext="edit" verticies="t"/>
              </v:shape>
              <v:shape id="Freeform 133" o:spid="_x0000_s1043" style="position:absolute;left:55048;top:1835;width:476;height:730;visibility:visible;mso-wrap-style:square;v-text-anchor:top" coordsize="16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yb/sQA&#10;AADbAAAADwAAAGRycy9kb3ducmV2LnhtbESPQWvCQBCF7wX/wzJCb3WjiNToKlIoeJGiFoq3ITtm&#10;g9nZmN2YtL++cyj0NsN789436+3ga/WgNlaBDUwnGSjiItiKSwOf5/eXV1AxIVusA5OBb4qw3Yye&#10;1pjb0PORHqdUKgnhmKMBl1KTax0LRx7jJDTEol1D6zHJ2pbatthLuK/1LMsW2mPF0uCwoTdHxe3U&#10;eQO8cMf7nA7FUp8vX7bsu5+PujPmeTzsVqASDenf/He9t4IvsPKLDK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sm/7EAAAA2wAAAA8AAAAAAAAAAAAAAAAAmAIAAGRycy9k&#10;b3ducmV2LnhtbFBLBQYAAAAABAAEAPUAAACJAwAAAAA=&#10;" path="m1,20v2,,4,1,6,1c10,21,12,20,12,18v,-2,-2,-3,-5,-5c3,12,1,10,1,7,1,3,4,,9,v3,,5,,6,1c14,4,14,4,14,4,13,4,11,3,9,3,6,3,5,4,5,6v,2,1,3,5,4c14,12,16,14,16,17v,5,-3,8,-9,8c4,25,2,24,,23l1,20xe" fillcolor="#d81f26" stroked="f">
                <v:path arrowok="t" o:connecttype="custom" o:connectlocs="2977,58420;20836,61341;35719,52578;20836,37973;2977,20447;26789,0;44648,2921;41672,11684;26789,8763;14883,17526;29766,29210;47625,49657;20836,73025;0,67183;2977,58420" o:connectangles="0,0,0,0,0,0,0,0,0,0,0,0,0,0,0"/>
              </v:shape>
              <v:shape id="Freeform 132" o:spid="_x0000_s1044" style="position:absolute;left:55670;top:2362;width:152;height:203;visibility:visible;mso-wrap-style:square;v-text-anchor:top" coordsize="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p/M8AA&#10;AADbAAAADwAAAGRycy9kb3ducmV2LnhtbERPS2sCMRC+C/6HMII3N2sPYlejiFBa2oO4Ps7DZtwN&#10;biZLkurWX28Khd7m43vOct3bVtzIB+NYwTTLQRBXThuuFRwPb5M5iBCRNbaOScEPBVivhoMlFtrd&#10;eU+3MtYihXAoUEETY1dIGaqGLIbMdcSJuzhvMSboa6k93lO4beVLns+kRcOpocGOtg1V1/LbKuj2&#10;efkwZ+bT1/Xdf5rHbs50UWo86jcLEJH6+C/+c3/oNP8Vfn9J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Wp/M8AAAADbAAAADwAAAAAAAAAAAAAAAACYAgAAZHJzL2Rvd25y&#10;ZXYueG1sUEsFBgAAAAAEAAQA9QAAAIUDAAAAAA==&#10;" path="m2,7c1,7,,5,,4,,2,1,,3,,4,,5,2,5,4,5,5,4,7,2,7xe" fillcolor="#d81f26" stroked="f">
                <v:path arrowok="t" o:connecttype="custom" o:connectlocs="6096,20320;0,11611;9144,0;15240,11611;6096,20320" o:connectangles="0,0,0,0,0"/>
              </v:shape>
              <v:shape id="Freeform 131" o:spid="_x0000_s1045" style="position:absolute;left:56026;top:1835;width:565;height:730;visibility:visible;mso-wrap-style:square;v-text-anchor:top" coordsize="19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MDob8A&#10;AADbAAAADwAAAGRycy9kb3ducmV2LnhtbERPyWrDMBC9F/IPYgK9NXJMKK0TJYSAodfYhfY4scay&#10;E2tkLNXL31eHQo+Ptx9Os+3ESINvHSvYbhIQxJXTLRsFn2X+8gbCB2SNnWNSsJCH03H1dMBMu4mv&#10;NBbBiBjCPkMFTQh9JqWvGrLoN64njlztBoshwsFIPeAUw20n0yR5lRZbjg0N9nRpqHoUP1ZB73a3&#10;PDXLe1ndl7v5wvo7b2ulntfzeQ8i0Bz+xX/uD60gjevjl/gD5PE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UwOhvwAAANsAAAAPAAAAAAAAAAAAAAAAAJgCAABkcnMvZG93bnJl&#10;di54bWxQSwUGAAAAAAQABAD1AAAAhAMAAAAA&#10;" path="m19,23v-1,1,-3,2,-7,2c5,25,,20,,12,,5,5,,13,v3,,5,,6,1c18,4,18,4,18,4,17,4,16,3,13,3,8,3,5,7,5,12v,6,3,9,8,9c16,21,17,21,19,20r,3xe" fillcolor="#d81f26" stroked="f">
                <v:path arrowok="t" o:connecttype="custom" o:connectlocs="56515,67183;35694,73025;0,35052;38668,0;56515,2921;53541,11684;38668,8763;14872,35052;38668,61341;56515,58420;56515,67183" o:connectangles="0,0,0,0,0,0,0,0,0,0,0"/>
              </v:shape>
              <v:shape id="Freeform 130" o:spid="_x0000_s1046" style="position:absolute;left:56769;top:1835;width:711;height:730;visibility:visible;mso-wrap-style:square;v-text-anchor:top" coordsize="2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YB/MAA&#10;AADbAAAADwAAAGRycy9kb3ducmV2LnhtbESPQYvCMBSE7wv+h/AEb2uqoEjXKCIWvNp68fa2ebbF&#10;5qUm0dZ/b4SFPQ4z8w2z3g6mFU9yvrGsYDZNQBCXVjdcKTgX2fcKhA/IGlvLpOBFHrab0dcaU217&#10;PtEzD5WIEPYpKqhD6FIpfVmTQT+1HXH0rtYZDFG6SmqHfYSbVs6TZCkNNhwXauxoX1N5yx9Gwf1x&#10;5v5yzfQyp1OR3Ra/h7JwSk3Gw+4HRKAh/If/2ketYD6Dz5f4A+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BYB/MAAAADbAAAADwAAAAAAAAAAAAAAAACYAgAAZHJzL2Rvd25y&#10;ZXYueG1sUEsFBgAAAAAEAAQA9QAAAIUDAAAAAA==&#10;" path="m12,25c5,25,,20,,12,,4,6,,12,v7,,12,5,12,12c24,21,18,25,12,25xm12,21v4,,7,-4,7,-9c19,8,17,3,12,3,7,3,5,8,5,12v,5,3,9,7,9xe" fillcolor="#d81f26" stroked="f">
                <v:path arrowok="t" o:connecttype="custom" o:connectlocs="35560,73025;0,35052;35560,0;71120,35052;35560,73025;35560,61341;56303,35052;35560,8763;14817,35052;35560,61341" o:connectangles="0,0,0,0,0,0,0,0,0,0"/>
                <o:lock v:ext="edit" verticies="t"/>
              </v:shape>
              <v:shape id="Freeform 129" o:spid="_x0000_s1047" style="position:absolute;left:57632;top:1835;width:1035;height:698;visibility:visible;mso-wrap-style:square;v-text-anchor:top" coordsize="35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KP48UA&#10;AADbAAAADwAAAGRycy9kb3ducmV2LnhtbESPQWsCMRSE74L/ITyhF9FsU1xkNYoIhRYKRe2lt8fm&#10;udl287JuUt321zeC4HGYmW+Y5bp3jThTF2rPGh6nGQji0puaKw0fh+fJHESIyAYbz6ThlwKsV8PB&#10;EgvjL7yj8z5WIkE4FKjBxtgWUobSksMw9S1x8o6+cxiT7CppOrwkuGukyrJcOqw5LVhsaWup/N7/&#10;OA2vp3ej5i5X9jj7fKN8/Ifbpy+tH0b9ZgEiUh/v4Vv7xWhQCq5f0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0o/jxQAAANsAAAAPAAAAAAAAAAAAAAAAAJgCAABkcnMv&#10;ZG93bnJldi54bWxQSwUGAAAAAAQABAD1AAAAigMAAAAA&#10;" path="m,7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l,7xe" fillcolor="#d81f26" stroked="f">
                <v:path arrowok="t" o:connecttype="custom" o:connectlocs="0,20373;0,0;11829,0;11829,11642;11829,11642;35487,0;56188,11642;56188,11642;62103,2910;79847,0;103505,29104;103505,69850;88719,69850;88719,32015;73932,8731;59146,20373;59146,26194;59146,69850;44359,69850;44359,29104;29573,8731;14786,23283;14786,29104;14786,69850;0,69850;0,20373" o:connectangles="0,0,0,0,0,0,0,0,0,0,0,0,0,0,0,0,0,0,0,0,0,0,0,0,0,0"/>
              </v:shape>
              <v:shape id="Freeform 128" o:spid="_x0000_s1048" style="position:absolute;left:476;top:1339;width:1276;height:1461;visibility:visible;mso-wrap-style:square;v-text-anchor:top" coordsize="43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axacMA&#10;AADbAAAADwAAAGRycy9kb3ducmV2LnhtbESPT4vCMBTE74LfITzB25qqy+pWo4gg7EHBf+z50Tzb&#10;YvNSkmi7++mNIHgcZuY3zHzZmkrcyfnSsoLhIAFBnFldcq7gfNp8TEH4gKyxskwK/sjDctHtzDHV&#10;tuED3Y8hFxHCPkUFRQh1KqXPCjLoB7Ymjt7FOoMhSpdL7bCJcFPJUZJ8SYMlx4UCa1oXlF2PN6Ng&#10;f3Pby2ZVtcP//e92N06+J82nVqrfa1czEIHa8A6/2j9awWgMzy/x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axacMAAADbAAAADwAAAAAAAAAAAAAAAACYAgAAZHJzL2Rv&#10;d25yZXYueG1sUEsFBgAAAAAEAAQA9QAAAIgDAAAAAA==&#10;" path="m27,50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    <v:path arrowok="t" o:connecttype="custom" o:connectlocs="80143,146050;0,146050;17810,122682;68270,122682;74206,84709;29683,84709;20778,78867;17810,67183;26714,17526;32651,5842;47492,0;127635,0;109825,23368;59365,23368;50460,61341;94984,61341;106857,64262;109825,78867;100921,128524;94984,140208;80143,146050" o:connectangles="0,0,0,0,0,0,0,0,0,0,0,0,0,0,0,0,0,0,0,0,0"/>
              </v:shape>
              <v:shape id="Freeform 127" o:spid="_x0000_s1049" style="position:absolute;left:1600;top:1339;width:1251;height:1461;visibility:visible;mso-wrap-style:square;v-text-anchor:top" coordsize="19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PCrMAA&#10;AADbAAAADwAAAGRycy9kb3ducmV2LnhtbESP0YrCMBRE34X9h3AXfNNUWRapRhFB6NNCXT/g2lyb&#10;anJTkqjdv98Igo/DzJxhVpvBWXGnEDvPCmbTAgRx43XHrYLj736yABETskbrmRT8UYTN+mO0wlL7&#10;B9d0P6RWZAjHEhWYlPpSytgYchinvifO3tkHhynL0Eod8JHhzsp5UXxLhx3nBYM97Qw118PNKSjc&#10;T3c5mipRoPpcnWy9sJdaqfHnsF2CSDSkd/jVrrSC+Rc8v+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PPCrMAAAADbAAAADwAAAAAAAAAAAAAAAACYAgAAZHJzL2Rvd25y&#10;ZXYueG1sUEsFBgAAAAAEAAQA9QAAAIUDAAAAAA==&#10;" path="m99,230r18,-97l75,133,57,230,,230,43,,99,,80,97r47,l141,r56,l155,230r-56,xe" fillcolor="#d2232a" stroked="f">
                <v:path arrowok="t" o:connecttype="custom" o:connectlocs="62865,146050;74295,84455;47625,84455;36195,146050;0,146050;27305,0;62865,0;50800,61595;80645,61595;89535,0;125095,0;98425,146050;62865,146050" o:connectangles="0,0,0,0,0,0,0,0,0,0,0,0,0"/>
              </v:shape>
              <v:shape id="Freeform 126" o:spid="_x0000_s1050" style="position:absolute;left:2673;top:1339;width:1187;height:1461;visibility:visible;mso-wrap-style:square;v-text-anchor:top" coordsize="18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9YicQA&#10;AADbAAAADwAAAGRycy9kb3ducmV2LnhtbESPQWvCQBSE70L/w/IKvelGoSrRVUpFWoQKpqHnR/aZ&#10;RLNv4+6q8d+7BcHjMDPfMPNlZxpxIedrywqGgwQEcWF1zaWC/Hfdn4LwAVljY5kU3MjDcvHSm2Oq&#10;7ZV3dMlCKSKEfYoKqhDaVEpfVGTQD2xLHL29dQZDlK6U2uE1wk0jR0kylgZrjgsVtvRZUXHMzkZB&#10;fTxNzM/QbvX5sHZfm1WW7/8ypd5eu48ZiEBdeIYf7W+tYPQO/1/i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/WInEAAAA2wAAAA8AAAAAAAAAAAAAAAAAmAIAAGRycy9k&#10;b3ducmV2LnhtbFBLBQYAAAAABAAEAPUAAACJAwAAAAA=&#10;" path="m70,230l98,193r28,l117,97,56,230,,230,107,r56,l187,230r-117,xe" fillcolor="#d2232a" stroked="f">
                <v:path arrowok="t" o:connecttype="custom" o:connectlocs="44450,146050;62230,122555;80010,122555;74295,61595;35560,146050;0,146050;67945,0;103505,0;118745,146050;44450,146050" o:connectangles="0,0,0,0,0,0,0,0,0,0"/>
              </v:shape>
              <v:shape id="Freeform 125" o:spid="_x0000_s1051" style="position:absolute;left:3975;top:1339;width:1187;height:1461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xTUcYA&#10;AADbAAAADwAAAGRycy9kb3ducmV2LnhtbESPzWrDMBCE74W8g9hAL6WRm4MT3CgmBAJuT/kj6XFj&#10;bS0Ta2Us1XH79FWg0OMwM98wi3ywjeip87VjBS+TBARx6XTNlYLjYfM8B+EDssbGMSn4Jg/5cvSw&#10;wEy7G++o34dKRAj7DBWYENpMSl8asugnriWO3qfrLIYou0rqDm8Rbhs5TZJUWqw5LhhsaW2ovO6/&#10;rILLR3veFk/mx7vZabZN34vL8FYo9TgeVq8gAg3hP/zXLrSCaQr3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xTUcYAAADbAAAADwAAAAAAAAAAAAAAAACYAgAAZHJz&#10;L2Rvd25yZXYueG1sUEsFBgAAAAAEAAQA9QAAAIsDAAAAAA==&#10;" path="m21,50c28,8,28,8,28,8,18,8,18,8,18,8,11,50,11,50,11,50,,50,,50,,50,8,,8,,8,,35,,35,,35,v1,,3,,4,2c40,3,40,4,40,6,32,50,32,50,32,50r-11,xe" fillcolor="#d2232a" stroked="f">
                <v:path arrowok="t" o:connecttype="custom" o:connectlocs="62341,146050;83122,23368;53435,23368;32655,146050;0,146050;23749,0;103902,0;115776,5842;118745,17526;94996,146050;62341,146050" o:connectangles="0,0,0,0,0,0,0,0,0,0,0"/>
              </v:shape>
              <v:shape id="Freeform 124" o:spid="_x0000_s1052" style="position:absolute;left:5105;top:1339;width:1187;height:1461;visibility:visible;mso-wrap-style:square;v-text-anchor:top" coordsize="40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D2ysUA&#10;AADbAAAADwAAAGRycy9kb3ducmV2LnhtbESPQWvCQBSE70L/w/IKXkQ3ejAlukopFKInq6X1+Mw+&#10;s6HZtyG7avTXuwXB4zAz3zDzZWdrcabWV44VjEcJCOLC6YpLBd+7z+EbCB+QNdaOScGVPCwXL705&#10;Ztpd+IvO21CKCGGfoQITQpNJ6QtDFv3INcTRO7rWYoiyLaVu8RLhtpaTJJlKixXHBYMNfRgq/rYn&#10;q+Cwb343+cDcvEt/0s10nR+6Va5U/7V7n4EI1IVn+NHOtYJJCv9f4g+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UPbKxQAAANsAAAAPAAAAAAAAAAAAAAAAAJgCAABkcnMv&#10;ZG93bnJldi54bWxQSwUGAAAAAAQABAD1AAAAigMAAAAA&#10;" path="m14,50c,50,,50,,50,9,,9,,9,,33,,33,,33,v1,,4,,5,2c39,4,40,6,40,8,35,33,35,33,35,33,34,41,27,50,14,50xm24,31c28,8,28,8,28,8v-9,,-9,,-9,c12,41,12,41,12,41v3,,3,,3,c15,41,18,40,21,37v3,-3,3,-6,3,-6xe" fillcolor="#d2232a" stroked="f">
                <v:path arrowok="t" o:connecttype="custom" o:connectlocs="41561,146050;0,146050;26718,0;97965,0;112808,5842;118745,23368;103902,96393;41561,146050;71247,90551;83122,23368;56404,23368;35624,119761;44529,119761;62341,108077;71247,90551" o:connectangles="0,0,0,0,0,0,0,0,0,0,0,0,0,0,0"/>
                <o:lock v:ext="edit" verticies="t"/>
              </v:shape>
              <v:shape id="Freeform 123" o:spid="_x0000_s1053" style="position:absolute;left:6140;top:1339;width:1162;height:1461;visibility:visible;mso-wrap-style:square;v-text-anchor:top" coordsize="18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uR+MMA&#10;AADbAAAADwAAAGRycy9kb3ducmV2LnhtbERPTU/CQBC9m/AfNkPCxcjWRsEUFmJoMV4pghwn3aEt&#10;dGeb7lLqv3cPJh5f3vdyPZhG9NS52rKC52kEgriwuuZSwdd++/QGwnlkjY1lUvBDDtar0cMSE23v&#10;vKM+96UIIewSVFB53yZSuqIig25qW+LAnW1n0AfYlVJ3eA/hppFxFM2kwZpDQ4UtbSoqrvnNKMhe&#10;05eP78NlyNrdad48lukxn1+UmoyH9wUIT4P/F/+5P7WCOIwNX8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uR+MMAAADbAAAADwAAAAAAAAAAAAAAAACYAgAAZHJzL2Rv&#10;d25yZXYueG1sUEsFBgAAAAAEAAQA9QAAAIgDAAAAAA==&#10;" path="m71,230l94,193r28,l117,97,57,230,,230,108,r51,l183,230r-112,xe" fillcolor="#d2232a" stroked="f">
                <v:path arrowok="t" o:connecttype="custom" o:connectlocs="45085,146050;59690,122555;77470,122555;74295,61595;36195,146050;0,146050;68580,0;100965,0;116205,146050;45085,146050" o:connectangles="0,0,0,0,0,0,0,0,0,0"/>
              </v:shape>
              <v:shape id="Freeform 122" o:spid="_x0000_s1054" style="position:absolute;left:12141;top:1403;width:1155;height:1454;visibility:visible;mso-wrap-style:square;v-text-anchor:top" coordsize="18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bNx8MA&#10;AADbAAAADwAAAGRycy9kb3ducmV2LnhtbESPS2vDMBCE74H+B7GF3hK5LgmpGyWUQsGXHvKiPS7S&#10;xjKxVsZS/fj3UaDQ4zAz3zCb3ega0VMXas8KnhcZCGLtTc2VgtPxc74GESKywcYzKZgowG77MNtg&#10;YfzAe+oPsRIJwqFABTbGtpAyaEsOw8K3xMm7+M5hTLKrpOlwSHDXyDzLVtJhzWnBYksflvT18OsU&#10;/EwV+vxE+vtcvtivfNRLG9ZKPT2O728gIo3xP/zXLo2C/BXuX9IPkN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bNx8MAAADbAAAADwAAAAAAAAAAAAAAAACYAgAAZHJzL2Rv&#10;d25yZXYueG1sUEsFBgAAAAAEAAQA9QAAAIgDAAAAAA==&#10;" path="m65,229l93,192r28,l112,96,56,229,,229,102,r56,l182,229r-117,xe" fillcolor="#d2232a" stroked="f">
                <v:path arrowok="t" o:connecttype="custom" o:connectlocs="41275,145415;59055,121920;76835,121920;71120,60960;35560,145415;0,145415;64770,0;100330,0;115570,145415;41275,145415" o:connectangles="0,0,0,0,0,0,0,0,0,0"/>
              </v:shape>
              <v:shape id="Freeform 121" o:spid="_x0000_s1055" style="position:absolute;left:13411;top:1403;width:1638;height:1454;visibility:visible;mso-wrap-style:square;v-text-anchor:top" coordsize="55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qQVMEA&#10;AADbAAAADwAAAGRycy9kb3ducmV2LnhtbERPS27CMBDdV+odrKnErjgFiULAIKAglQULCAcYxUOc&#10;Eo8j203S29eLSl0+vf9qM9hGdORD7VjB2zgDQVw6XXOl4FYcX+cgQkTW2DgmBT8UYLN+flphrl3P&#10;F+qusRIphEOOCkyMbS5lKA1ZDGPXEifu7rzFmKCvpPbYp3DbyEmWzaTFmlODwZb2hsrH9dsqeJhD&#10;Vy3e+2Lm+2Z3OJ0/iuPpS6nRy7Bdgog0xH/xn/tTK5im9elL+gF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6kFTBAAAA2wAAAA8AAAAAAAAAAAAAAAAAmAIAAGRycy9kb3du&#10;cmV2LnhtbFBLBQYAAAAABAAEAPUAAACGAwAAAAA=&#10;" path="m36,50c43,9,43,9,43,9v-7,,-7,,-7,c29,50,29,50,29,50v-11,,-11,,-11,c25,9,25,9,25,9v-7,,-7,,-7,c11,50,11,50,11,50,,50,,50,,50,9,,9,,9,,50,,50,,50,v1,,3,1,4,2c55,3,55,5,55,6,47,50,47,50,47,50r-11,xe" fillcolor="#d2232a" stroked="f">
                <v:path arrowok="t" o:connecttype="custom" o:connectlocs="107234,145415;128085,26175;107234,26175;86383,145415;53617,145415;74468,26175;53617,26175;32766,145415;0,145415;26809,0;148936,0;160851,5817;163830,17450;140000,145415;107234,145415" o:connectangles="0,0,0,0,0,0,0,0,0,0,0,0,0,0,0"/>
              </v:shape>
              <v:shape id="Freeform 120" o:spid="_x0000_s1056" style="position:absolute;left:14954;top:1403;width:1162;height:1454;visibility:visible;mso-wrap-style:square;v-text-anchor:top" coordsize="183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H0xMIA&#10;AADbAAAADwAAAGRycy9kb3ducmV2LnhtbESP3YrCMBSE7xd8h3AE79bUKqtUo9hlFdk7fx7g2Byb&#10;YnNSmqj17Y2wsJfDzHzDLFadrcWdWl85VjAaJiCIC6crLhWcjpvPGQgfkDXWjknBkzyslr2PBWba&#10;PXhP90MoRYSwz1CBCaHJpPSFIYt+6Bri6F1cazFE2ZZSt/iIcFvLNEm+pMWK44LBhr4NFdfDzSq4&#10;TpP89yfFp07P+dbeTN7YSafUoN+t5yACdeE//NfeaQXjEby/xB8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gfTEwgAAANsAAAAPAAAAAAAAAAAAAAAAAJgCAABkcnMvZG93&#10;bnJldi54bWxQSwUGAAAAAAQABAD1AAAAhwMAAAAA&#10;" path="m122,229l,229,43,,183,,155,41r-66,l75,96r61,l108,133r-37,l61,192r84,l122,229xe" fillcolor="#d2232a" stroked="f">
                <v:path arrowok="t" o:connecttype="custom" o:connectlocs="77470,145415;0,145415;27305,0;116205,0;98425,26035;56515,26035;47625,60960;86360,60960;68580,84455;45085,84455;38735,121920;92075,121920;77470,145415" o:connectangles="0,0,0,0,0,0,0,0,0,0,0,0,0"/>
              </v:shape>
              <v:shape id="Freeform 119" o:spid="_x0000_s1057" style="position:absolute;left:15938;top:1403;width:1245;height:1454;visibility:visible;mso-wrap-style:square;v-text-anchor:top" coordsize="42,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Pb9scA&#10;AADbAAAADwAAAGRycy9kb3ducmV2LnhtbESPQWvCQBSE74L/YXmF3nSjxVqjG7FCqR4Eq1Lo7Zl9&#10;TUKyb0N2jbG/vlsoeBxm5htmsexMJVpqXGFZwWgYgSBOrS44U3A6vg1eQDiPrLGyTApu5GCZ9HsL&#10;jLW98ge1B5+JAGEXo4Lc+zqW0qU5GXRDWxMH79s2Bn2QTSZ1g9cAN5UcR9GzNFhwWMixpnVOaXm4&#10;GAXl5yzb/YyOl3Y/lefXyft2/bWdKPX40K3mIDx1/h7+b2+0gqcx/H0JP0A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j2/bHAAAA2wAAAA8AAAAAAAAAAAAAAAAAmAIAAGRy&#10;cy9kb3ducmV2LnhtbFBLBQYAAAAABAAEAPUAAACMAwAAAAA=&#10;" path="m27,50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    <v:path arrowok="t" o:connecttype="custom" o:connectlocs="80010,145415;0,145415;14817,122149;68157,122149;74083,84341;29633,84341;17780,81432;14817,66891;23707,17450;32597,5817;44450,0;124460,0;106680,26175;56303,26175;50377,61074;94827,61074;106680,66891;109643,78524;100753,127965;91863,142507;80010,145415" o:connectangles="0,0,0,0,0,0,0,0,0,0,0,0,0,0,0,0,0,0,0,0,0"/>
              </v:shape>
              <v:shape id="Freeform 118" o:spid="_x0000_s1058" style="position:absolute;left:8489;top:495;width:3144;height:3092;visibility:visible;mso-wrap-style:square;v-text-anchor:top" coordsize="106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chqMMA&#10;AADbAAAADwAAAGRycy9kb3ducmV2LnhtbESPQWsCMRSE7wX/Q3iCt5rVhXZZjaKCVNpTVfD63Dw3&#10;i5uXJUnd7b9vCoUeh5n5hlmuB9uKB/nQOFYwm2YgiCunG64VnE/75wJEiMgaW8ek4JsCrFejpyWW&#10;2vX8SY9jrEWCcChRgYmxK6UMlSGLYeo64uTdnLcYk/S11B77BLetnGfZi7TYcFow2NHOUHU/flkF&#10;7+7ttZG3q7xuTdGH4uOy9yFXajIeNgsQkYb4H/5rH7SCPIffL+kHyN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chqMMAAADbAAAADwAAAAAAAAAAAAAAAACYAgAAZHJzL2Rv&#10;d25yZXYueG1sUEsFBgAAAAAEAAQA9QAAAIgDAAAAAA==&#10;" path="m86,56v,1,,1,,1c84,73,70,85,53,85,44,85,36,82,30,76,24,70,20,62,20,53v,-9,4,-18,10,-23c36,24,44,20,53,20v11,,20,5,26,13c81,36,84,38,88,38v5,,10,-5,10,-11c98,26,97,24,96,22v,,,,,c96,22,96,22,96,22,86,8,71,,53,,24,,,23,,53v,29,24,53,53,53c81,106,104,84,106,57v,-1,,-1,,-1l86,56xe" fillcolor="#d2232a" stroked="f">
                <v:path arrowok="t" o:connecttype="custom" o:connectlocs="255018,163375;255018,166292;157163,247979;88960,221723;59307,154623;88960,87522;157163,58348;234261,96274;260949,110861;290602,78770;284672,64183;284672,64183;284672,64183;157163,0;0,154623;157163,309245;314325,166292;314325,163375;255018,163375" o:connectangles="0,0,0,0,0,0,0,0,0,0,0,0,0,0,0,0,0,0,0"/>
              </v:shape>
              <v:shape id="Freeform 117" o:spid="_x0000_s1059" style="position:absolute;left:9677;top:1663;width:2368;height:730;visibility:visible;mso-wrap-style:square;v-text-anchor:top" coordsize="80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x49sQA&#10;AADbAAAADwAAAGRycy9kb3ducmV2LnhtbESPQWsCMRSE74X+h/AKXqRmq0VkNUotFaQ37VI8Pjav&#10;m8XkZU1SXf31TaHQ4zAz3zCLVe+sOFOIrWcFT6MCBHHtdcuNgupj8zgDEROyRuuZFFwpwmp5f7fA&#10;UvsL7+i8T43IEI4lKjApdaWUsTbkMI58R5y9Lx8cpixDI3XAS4Y7K8dFMZUOW84LBjt6NVQf999O&#10;wdAcbHU63razT1u9v4Xhbsp2rdTgoX+Zg0jUp//wX3urFUye4fdL/gF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cePbEAAAA2wAAAA8AAAAAAAAAAAAAAAAAmAIAAGRycy9k&#10;b3ducmV2LnhtbFBLBQYAAAAABAAEAPUAAACJAwAAAAA=&#10;" path="m71,2c37,2,37,2,37,2v,,,,,c25,2,25,2,25,2v,,-4,1,-7,-1c16,1,15,,13,,6,,,6,,12v,7,6,13,13,13c15,25,17,24,18,24v3,-2,7,-1,7,-1c37,23,37,23,37,23v,,,,,c71,23,71,23,71,23v5,-1,9,-5,9,-11c80,7,76,3,71,2xe" fillcolor="#f58220" stroked="f">
                <v:path arrowok="t" o:connecttype="custom" o:connectlocs="210209,5842;109545,5842;109545,5842;74017,5842;53292,2921;38489,0;0,35052;38489,73025;53292,70104;74017,67183;109545,67183;109545,67183;210209,67183;236855,35052;210209,5842" o:connectangles="0,0,0,0,0,0,0,0,0,0,0,0,0,0,0"/>
              </v:shape>
              <v:shape id="Picture 116" o:spid="_x0000_s1060" type="#_x0000_t75" style="position:absolute;left:9645;top:1638;width:800;height:7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kKG7GAAAA2wAAAA8AAABkcnMvZG93bnJldi54bWxEj09rwkAUxO8Fv8PyBG91Y/1XUleRgqAe&#10;isYUenxkn0k0+zZk1xj76buFQo/DzPyGWaw6U4mWGldaVjAaRiCIM6tLzhWkp83zKwjnkTVWlknB&#10;gxyslr2nBcba3vlIbeJzESDsYlRQeF/HUrqsIINuaGvi4J1tY9AH2eRSN3gPcFPJlyiaSYMlh4UC&#10;a3ovKLsmN6Ngv2sn6cfkezrXl3Tvb8nn+etQKTXod+s3EJ46/x/+a2+1gvEUfr+EHyCX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zKQobsYAAADbAAAADwAAAAAAAAAAAAAA&#10;AACfAgAAZHJzL2Rvd25yZXYueG1sUEsFBgAAAAAEAAQA9wAAAJIDAAAAAA==&#10;">
                <v:imagedata r:id="rId2" o:title=""/>
              </v:shape>
              <v:shape id="Freeform 115" o:spid="_x0000_s1061" style="position:absolute;left:9734;top:1720;width:622;height:610;visibility:visible;mso-wrap-style:square;v-text-anchor:top" coordsize="21,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Ay2MIA&#10;AADbAAAADwAAAGRycy9kb3ducmV2LnhtbESPUUvDMBSF3wX/Q7gD31y6CUXqsjIGlb2uKnu9a65J&#10;tbmpSVyrv94Igo+Hc853OJt6doO4UIi9ZwWrZQGCuPO6Z6Pg+am5vQcRE7LGwTMp+KII9fb6aoOV&#10;9hMf6dImIzKEY4UKbEpjJWXsLDmMSz8SZ+/VB4cpy2CkDjhluBvkuihK6bDnvGBxpL2l7r39dArK&#10;0/f6xbxN4ePR6Mk0Q7BtPCt1s5h3DyASzek//Nc+aAV3Jfx+y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0DLYwgAAANsAAAAPAAAAAAAAAAAAAAAAAJgCAABkcnMvZG93&#10;bnJldi54bWxQSwUGAAAAAAQABAD1AAAAhwMAAAAA&#10;" path="m,11c,5,5,,11,v,,,,,c16,,21,5,21,11v,,,,,c21,16,16,21,11,21v,,,,,c5,21,,16,,11xm2,11v,4,4,8,9,8c11,19,11,19,11,19v5,,8,-4,8,-8c19,11,19,11,19,11,19,6,16,2,11,2v,,,,,c6,2,2,6,2,11xe" fillcolor="#fdb924" stroked="f">
                <v:path arrowok="t" o:connecttype="custom" o:connectlocs="0,31931;32597,0;32597,0;62230,31931;62230,31931;32597,60960;32597,60960;0,31931;5927,31931;32597,55154;32597,55154;56303,31931;56303,31931;32597,5806;32597,5806;5927,31931" o:connectangles="0,0,0,0,0,0,0,0,0,0,0,0,0,0,0,0"/>
                <o:lock v:ext="edit" verticies="t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0"/>
    <w:multiLevelType w:val="singleLevel"/>
    <w:tmpl w:val="00000010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0000011"/>
    <w:multiLevelType w:val="singleLevel"/>
    <w:tmpl w:val="00000011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0000012"/>
    <w:multiLevelType w:val="singleLevel"/>
    <w:tmpl w:val="0000001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00E80527"/>
    <w:multiLevelType w:val="hybridMultilevel"/>
    <w:tmpl w:val="576680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77D7C90"/>
    <w:multiLevelType w:val="hybridMultilevel"/>
    <w:tmpl w:val="770ECA2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AA91D9D"/>
    <w:multiLevelType w:val="hybridMultilevel"/>
    <w:tmpl w:val="8D125E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DD6791"/>
    <w:multiLevelType w:val="hybridMultilevel"/>
    <w:tmpl w:val="6C0096E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04C293E"/>
    <w:multiLevelType w:val="hybridMultilevel"/>
    <w:tmpl w:val="B798E128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8">
    <w:nsid w:val="23256DBF"/>
    <w:multiLevelType w:val="hybridMultilevel"/>
    <w:tmpl w:val="15AA811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243E8B"/>
    <w:multiLevelType w:val="hybridMultilevel"/>
    <w:tmpl w:val="D0A4B23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27261380"/>
    <w:multiLevelType w:val="hybridMultilevel"/>
    <w:tmpl w:val="21367080"/>
    <w:lvl w:ilvl="0" w:tplc="79701E74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1">
    <w:nsid w:val="28673551"/>
    <w:multiLevelType w:val="hybridMultilevel"/>
    <w:tmpl w:val="423A23EE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2">
    <w:nsid w:val="2FE40142"/>
    <w:multiLevelType w:val="hybridMultilevel"/>
    <w:tmpl w:val="AB7401B2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3">
    <w:nsid w:val="36D717A7"/>
    <w:multiLevelType w:val="hybridMultilevel"/>
    <w:tmpl w:val="270A15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38892D69"/>
    <w:multiLevelType w:val="hybridMultilevel"/>
    <w:tmpl w:val="9062A2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BB42AC6"/>
    <w:multiLevelType w:val="hybridMultilevel"/>
    <w:tmpl w:val="46B8905E"/>
    <w:lvl w:ilvl="0" w:tplc="0AB0859A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75C49AE"/>
    <w:multiLevelType w:val="hybridMultilevel"/>
    <w:tmpl w:val="B72227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4A846E11"/>
    <w:multiLevelType w:val="multilevel"/>
    <w:tmpl w:val="72C699C6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556674DD"/>
    <w:multiLevelType w:val="hybridMultilevel"/>
    <w:tmpl w:val="47501F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D863663"/>
    <w:multiLevelType w:val="hybridMultilevel"/>
    <w:tmpl w:val="5D9ECB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5DF125B8"/>
    <w:multiLevelType w:val="hybridMultilevel"/>
    <w:tmpl w:val="45285F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0C5236C"/>
    <w:multiLevelType w:val="hybridMultilevel"/>
    <w:tmpl w:val="8DEC34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61FB2C3F"/>
    <w:multiLevelType w:val="hybridMultilevel"/>
    <w:tmpl w:val="35B002C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66B04AE7"/>
    <w:multiLevelType w:val="hybridMultilevel"/>
    <w:tmpl w:val="095A13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6D674FFD"/>
    <w:multiLevelType w:val="hybridMultilevel"/>
    <w:tmpl w:val="8E748D74"/>
    <w:lvl w:ilvl="0" w:tplc="21D8A26C">
      <w:start w:val="1"/>
      <w:numFmt w:val="upperLetter"/>
      <w:lvlText w:val="%1."/>
      <w:lvlJc w:val="left"/>
      <w:pPr>
        <w:ind w:left="420" w:hanging="420"/>
      </w:pPr>
      <w:rPr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E1857E2"/>
    <w:multiLevelType w:val="hybridMultilevel"/>
    <w:tmpl w:val="61DE0022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6">
    <w:nsid w:val="708A306B"/>
    <w:multiLevelType w:val="hybridMultilevel"/>
    <w:tmpl w:val="70B42E2C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27">
    <w:nsid w:val="748D06EB"/>
    <w:multiLevelType w:val="hybridMultilevel"/>
    <w:tmpl w:val="3EDCE504"/>
    <w:lvl w:ilvl="0" w:tplc="62FA71AA">
      <w:start w:val="1"/>
      <w:numFmt w:val="bullet"/>
      <w:pStyle w:val="a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23"/>
  </w:num>
  <w:num w:numId="4">
    <w:abstractNumId w:val="4"/>
  </w:num>
  <w:num w:numId="5">
    <w:abstractNumId w:val="13"/>
  </w:num>
  <w:num w:numId="6">
    <w:abstractNumId w:val="21"/>
  </w:num>
  <w:num w:numId="7">
    <w:abstractNumId w:val="20"/>
  </w:num>
  <w:num w:numId="8">
    <w:abstractNumId w:val="11"/>
  </w:num>
  <w:num w:numId="9">
    <w:abstractNumId w:val="12"/>
  </w:num>
  <w:num w:numId="10">
    <w:abstractNumId w:val="18"/>
  </w:num>
  <w:num w:numId="11">
    <w:abstractNumId w:val="16"/>
  </w:num>
  <w:num w:numId="12">
    <w:abstractNumId w:val="19"/>
  </w:num>
  <w:num w:numId="13">
    <w:abstractNumId w:val="3"/>
  </w:num>
  <w:num w:numId="14">
    <w:abstractNumId w:val="6"/>
  </w:num>
  <w:num w:numId="15">
    <w:abstractNumId w:val="10"/>
  </w:num>
  <w:num w:numId="16">
    <w:abstractNumId w:val="25"/>
  </w:num>
  <w:num w:numId="17">
    <w:abstractNumId w:val="10"/>
    <w:lvlOverride w:ilvl="0">
      <w:startOverride w:val="1"/>
    </w:lvlOverride>
  </w:num>
  <w:num w:numId="18">
    <w:abstractNumId w:val="26"/>
  </w:num>
  <w:num w:numId="19">
    <w:abstractNumId w:val="7"/>
  </w:num>
  <w:num w:numId="20">
    <w:abstractNumId w:val="0"/>
  </w:num>
  <w:num w:numId="21">
    <w:abstractNumId w:val="2"/>
  </w:num>
  <w:num w:numId="22">
    <w:abstractNumId w:val="1"/>
  </w:num>
  <w:num w:numId="23">
    <w:abstractNumId w:val="5"/>
  </w:num>
  <w:num w:numId="24">
    <w:abstractNumId w:val="14"/>
  </w:num>
  <w:num w:numId="25">
    <w:abstractNumId w:val="22"/>
  </w:num>
  <w:num w:numId="26">
    <w:abstractNumId w:val="9"/>
  </w:num>
  <w:num w:numId="27">
    <w:abstractNumId w:val="27"/>
  </w:num>
  <w:num w:numId="28">
    <w:abstractNumId w:val="24"/>
  </w:num>
  <w:num w:numId="29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C28"/>
    <w:rsid w:val="00000947"/>
    <w:rsid w:val="00000BB3"/>
    <w:rsid w:val="00002906"/>
    <w:rsid w:val="000044ED"/>
    <w:rsid w:val="00005B89"/>
    <w:rsid w:val="00006351"/>
    <w:rsid w:val="00007E75"/>
    <w:rsid w:val="00010497"/>
    <w:rsid w:val="00011CC7"/>
    <w:rsid w:val="00011D3F"/>
    <w:rsid w:val="00011D9D"/>
    <w:rsid w:val="00012646"/>
    <w:rsid w:val="0001313F"/>
    <w:rsid w:val="00015561"/>
    <w:rsid w:val="000156BB"/>
    <w:rsid w:val="00015EAD"/>
    <w:rsid w:val="00016EA2"/>
    <w:rsid w:val="0001748A"/>
    <w:rsid w:val="00017FEF"/>
    <w:rsid w:val="00022016"/>
    <w:rsid w:val="00023244"/>
    <w:rsid w:val="00023F13"/>
    <w:rsid w:val="00025B77"/>
    <w:rsid w:val="00026B63"/>
    <w:rsid w:val="000277F2"/>
    <w:rsid w:val="000306EE"/>
    <w:rsid w:val="00030F95"/>
    <w:rsid w:val="00031872"/>
    <w:rsid w:val="00033692"/>
    <w:rsid w:val="000339A9"/>
    <w:rsid w:val="0003602A"/>
    <w:rsid w:val="00036B4E"/>
    <w:rsid w:val="00037255"/>
    <w:rsid w:val="00037ADA"/>
    <w:rsid w:val="00037B67"/>
    <w:rsid w:val="0004178B"/>
    <w:rsid w:val="0004299B"/>
    <w:rsid w:val="00043DE8"/>
    <w:rsid w:val="00044033"/>
    <w:rsid w:val="000442B4"/>
    <w:rsid w:val="0004473C"/>
    <w:rsid w:val="00044DF9"/>
    <w:rsid w:val="00045C1E"/>
    <w:rsid w:val="00045C85"/>
    <w:rsid w:val="00050740"/>
    <w:rsid w:val="00050AD5"/>
    <w:rsid w:val="0005134B"/>
    <w:rsid w:val="00052F0E"/>
    <w:rsid w:val="000537FA"/>
    <w:rsid w:val="000539B7"/>
    <w:rsid w:val="000543DD"/>
    <w:rsid w:val="0005445B"/>
    <w:rsid w:val="000544F8"/>
    <w:rsid w:val="000552BA"/>
    <w:rsid w:val="00057E20"/>
    <w:rsid w:val="00060DF8"/>
    <w:rsid w:val="0006286D"/>
    <w:rsid w:val="00062CBA"/>
    <w:rsid w:val="00062E78"/>
    <w:rsid w:val="000649E6"/>
    <w:rsid w:val="00064DC9"/>
    <w:rsid w:val="000652D7"/>
    <w:rsid w:val="00066458"/>
    <w:rsid w:val="0006728C"/>
    <w:rsid w:val="0007012E"/>
    <w:rsid w:val="00070214"/>
    <w:rsid w:val="0007061D"/>
    <w:rsid w:val="00072016"/>
    <w:rsid w:val="000720B2"/>
    <w:rsid w:val="000727AF"/>
    <w:rsid w:val="000735A0"/>
    <w:rsid w:val="00073634"/>
    <w:rsid w:val="00073B76"/>
    <w:rsid w:val="000750C4"/>
    <w:rsid w:val="00075AD8"/>
    <w:rsid w:val="00075FCD"/>
    <w:rsid w:val="00076590"/>
    <w:rsid w:val="000768D5"/>
    <w:rsid w:val="00077A44"/>
    <w:rsid w:val="0008039D"/>
    <w:rsid w:val="00080ADD"/>
    <w:rsid w:val="00080CAA"/>
    <w:rsid w:val="00081DB8"/>
    <w:rsid w:val="00083C73"/>
    <w:rsid w:val="000840F4"/>
    <w:rsid w:val="00085069"/>
    <w:rsid w:val="00085113"/>
    <w:rsid w:val="00085A44"/>
    <w:rsid w:val="00085AA2"/>
    <w:rsid w:val="00086045"/>
    <w:rsid w:val="000919F1"/>
    <w:rsid w:val="00091BA7"/>
    <w:rsid w:val="0009203F"/>
    <w:rsid w:val="00092175"/>
    <w:rsid w:val="00093A23"/>
    <w:rsid w:val="00094679"/>
    <w:rsid w:val="00094DD3"/>
    <w:rsid w:val="00095035"/>
    <w:rsid w:val="000950AA"/>
    <w:rsid w:val="00095123"/>
    <w:rsid w:val="0009590B"/>
    <w:rsid w:val="00096142"/>
    <w:rsid w:val="00096589"/>
    <w:rsid w:val="0009679F"/>
    <w:rsid w:val="000969C7"/>
    <w:rsid w:val="00096D71"/>
    <w:rsid w:val="00097DFA"/>
    <w:rsid w:val="000A1BD9"/>
    <w:rsid w:val="000A243C"/>
    <w:rsid w:val="000A2629"/>
    <w:rsid w:val="000A427E"/>
    <w:rsid w:val="000A4D80"/>
    <w:rsid w:val="000A5A89"/>
    <w:rsid w:val="000A5DFA"/>
    <w:rsid w:val="000A701B"/>
    <w:rsid w:val="000A7334"/>
    <w:rsid w:val="000A7932"/>
    <w:rsid w:val="000A798F"/>
    <w:rsid w:val="000B0777"/>
    <w:rsid w:val="000B2781"/>
    <w:rsid w:val="000B2CAB"/>
    <w:rsid w:val="000B3535"/>
    <w:rsid w:val="000B454F"/>
    <w:rsid w:val="000B56A7"/>
    <w:rsid w:val="000B56C5"/>
    <w:rsid w:val="000B66DF"/>
    <w:rsid w:val="000B788C"/>
    <w:rsid w:val="000B7CE8"/>
    <w:rsid w:val="000C107A"/>
    <w:rsid w:val="000C144E"/>
    <w:rsid w:val="000C2E93"/>
    <w:rsid w:val="000C3F6A"/>
    <w:rsid w:val="000C4D49"/>
    <w:rsid w:val="000C5C72"/>
    <w:rsid w:val="000C76E8"/>
    <w:rsid w:val="000C7D8C"/>
    <w:rsid w:val="000D001B"/>
    <w:rsid w:val="000D0049"/>
    <w:rsid w:val="000D0947"/>
    <w:rsid w:val="000D462C"/>
    <w:rsid w:val="000D52F2"/>
    <w:rsid w:val="000D6A7B"/>
    <w:rsid w:val="000D71CF"/>
    <w:rsid w:val="000D7C04"/>
    <w:rsid w:val="000D7E4D"/>
    <w:rsid w:val="000D7E68"/>
    <w:rsid w:val="000E08AF"/>
    <w:rsid w:val="000E0948"/>
    <w:rsid w:val="000E0C6B"/>
    <w:rsid w:val="000E0D4D"/>
    <w:rsid w:val="000E0D56"/>
    <w:rsid w:val="000E16C2"/>
    <w:rsid w:val="000E2A05"/>
    <w:rsid w:val="000E30BD"/>
    <w:rsid w:val="000E3720"/>
    <w:rsid w:val="000E431D"/>
    <w:rsid w:val="000E48D6"/>
    <w:rsid w:val="000E4D45"/>
    <w:rsid w:val="000E6332"/>
    <w:rsid w:val="000E710C"/>
    <w:rsid w:val="000E7FF0"/>
    <w:rsid w:val="000F2752"/>
    <w:rsid w:val="000F3756"/>
    <w:rsid w:val="000F4217"/>
    <w:rsid w:val="000F4376"/>
    <w:rsid w:val="000F5D16"/>
    <w:rsid w:val="000F608A"/>
    <w:rsid w:val="000F62DD"/>
    <w:rsid w:val="000F6AFE"/>
    <w:rsid w:val="000F7563"/>
    <w:rsid w:val="000F7C99"/>
    <w:rsid w:val="0010034C"/>
    <w:rsid w:val="001003C4"/>
    <w:rsid w:val="001004FC"/>
    <w:rsid w:val="001024BF"/>
    <w:rsid w:val="00102D9D"/>
    <w:rsid w:val="00104C2B"/>
    <w:rsid w:val="0010756F"/>
    <w:rsid w:val="001104E0"/>
    <w:rsid w:val="00110BCB"/>
    <w:rsid w:val="001115E6"/>
    <w:rsid w:val="00111D50"/>
    <w:rsid w:val="00113A2A"/>
    <w:rsid w:val="00113E5E"/>
    <w:rsid w:val="00114F57"/>
    <w:rsid w:val="00115562"/>
    <w:rsid w:val="00116182"/>
    <w:rsid w:val="00116679"/>
    <w:rsid w:val="00117151"/>
    <w:rsid w:val="00117B24"/>
    <w:rsid w:val="00122003"/>
    <w:rsid w:val="00122271"/>
    <w:rsid w:val="00123B9A"/>
    <w:rsid w:val="001242E8"/>
    <w:rsid w:val="00124D34"/>
    <w:rsid w:val="00125746"/>
    <w:rsid w:val="001263E4"/>
    <w:rsid w:val="00126BCC"/>
    <w:rsid w:val="0012766B"/>
    <w:rsid w:val="0013110C"/>
    <w:rsid w:val="0013218F"/>
    <w:rsid w:val="00132387"/>
    <w:rsid w:val="00133981"/>
    <w:rsid w:val="00133A3D"/>
    <w:rsid w:val="00133B6A"/>
    <w:rsid w:val="00133C4E"/>
    <w:rsid w:val="00134380"/>
    <w:rsid w:val="00134877"/>
    <w:rsid w:val="00134AF4"/>
    <w:rsid w:val="00134E00"/>
    <w:rsid w:val="001352C2"/>
    <w:rsid w:val="00136B57"/>
    <w:rsid w:val="00136EFA"/>
    <w:rsid w:val="00140588"/>
    <w:rsid w:val="00140BF2"/>
    <w:rsid w:val="00140DFD"/>
    <w:rsid w:val="00141102"/>
    <w:rsid w:val="0014157D"/>
    <w:rsid w:val="00143B02"/>
    <w:rsid w:val="00144642"/>
    <w:rsid w:val="00144EFB"/>
    <w:rsid w:val="00146182"/>
    <w:rsid w:val="00146648"/>
    <w:rsid w:val="001477B5"/>
    <w:rsid w:val="001500CD"/>
    <w:rsid w:val="001516F0"/>
    <w:rsid w:val="00152668"/>
    <w:rsid w:val="001526AF"/>
    <w:rsid w:val="00154086"/>
    <w:rsid w:val="001550E9"/>
    <w:rsid w:val="0015711E"/>
    <w:rsid w:val="00157DF6"/>
    <w:rsid w:val="00160347"/>
    <w:rsid w:val="00161007"/>
    <w:rsid w:val="00162377"/>
    <w:rsid w:val="00162BAF"/>
    <w:rsid w:val="00163A3C"/>
    <w:rsid w:val="00163EE5"/>
    <w:rsid w:val="00164531"/>
    <w:rsid w:val="001649F1"/>
    <w:rsid w:val="001652B1"/>
    <w:rsid w:val="00166248"/>
    <w:rsid w:val="00166748"/>
    <w:rsid w:val="00166F0A"/>
    <w:rsid w:val="00170B73"/>
    <w:rsid w:val="0017158E"/>
    <w:rsid w:val="00171A66"/>
    <w:rsid w:val="00172DBD"/>
    <w:rsid w:val="00174543"/>
    <w:rsid w:val="00174A7F"/>
    <w:rsid w:val="00174D45"/>
    <w:rsid w:val="00175C94"/>
    <w:rsid w:val="001767FE"/>
    <w:rsid w:val="00176CCB"/>
    <w:rsid w:val="001772D0"/>
    <w:rsid w:val="001776D0"/>
    <w:rsid w:val="00180103"/>
    <w:rsid w:val="00180305"/>
    <w:rsid w:val="00181760"/>
    <w:rsid w:val="00181DD9"/>
    <w:rsid w:val="00182656"/>
    <w:rsid w:val="00182D53"/>
    <w:rsid w:val="0018475F"/>
    <w:rsid w:val="00185B40"/>
    <w:rsid w:val="001861A3"/>
    <w:rsid w:val="0018739C"/>
    <w:rsid w:val="00187B40"/>
    <w:rsid w:val="00193575"/>
    <w:rsid w:val="0019393B"/>
    <w:rsid w:val="00194F9F"/>
    <w:rsid w:val="0019659A"/>
    <w:rsid w:val="0019665F"/>
    <w:rsid w:val="0019743C"/>
    <w:rsid w:val="001A0316"/>
    <w:rsid w:val="001A107D"/>
    <w:rsid w:val="001A33B6"/>
    <w:rsid w:val="001A3EB2"/>
    <w:rsid w:val="001A4388"/>
    <w:rsid w:val="001A45EC"/>
    <w:rsid w:val="001A4888"/>
    <w:rsid w:val="001A50CC"/>
    <w:rsid w:val="001A59D7"/>
    <w:rsid w:val="001A65A5"/>
    <w:rsid w:val="001A69DE"/>
    <w:rsid w:val="001A6D6A"/>
    <w:rsid w:val="001A6ED2"/>
    <w:rsid w:val="001B0057"/>
    <w:rsid w:val="001B1148"/>
    <w:rsid w:val="001B16D8"/>
    <w:rsid w:val="001B193B"/>
    <w:rsid w:val="001B222B"/>
    <w:rsid w:val="001B24A7"/>
    <w:rsid w:val="001B280D"/>
    <w:rsid w:val="001B3EF9"/>
    <w:rsid w:val="001B4732"/>
    <w:rsid w:val="001B506E"/>
    <w:rsid w:val="001B7532"/>
    <w:rsid w:val="001B7A03"/>
    <w:rsid w:val="001B7A46"/>
    <w:rsid w:val="001C3245"/>
    <w:rsid w:val="001C32EA"/>
    <w:rsid w:val="001C349F"/>
    <w:rsid w:val="001C3965"/>
    <w:rsid w:val="001C3C88"/>
    <w:rsid w:val="001C7DC9"/>
    <w:rsid w:val="001D17C5"/>
    <w:rsid w:val="001D22C6"/>
    <w:rsid w:val="001D2A09"/>
    <w:rsid w:val="001D31E9"/>
    <w:rsid w:val="001D3A4C"/>
    <w:rsid w:val="001D3CCD"/>
    <w:rsid w:val="001D4449"/>
    <w:rsid w:val="001D5672"/>
    <w:rsid w:val="001D6FB2"/>
    <w:rsid w:val="001D78DF"/>
    <w:rsid w:val="001E0068"/>
    <w:rsid w:val="001E0572"/>
    <w:rsid w:val="001E1B41"/>
    <w:rsid w:val="001E3306"/>
    <w:rsid w:val="001E3393"/>
    <w:rsid w:val="001E3CC9"/>
    <w:rsid w:val="001E3D54"/>
    <w:rsid w:val="001E4061"/>
    <w:rsid w:val="001E45D9"/>
    <w:rsid w:val="001E552C"/>
    <w:rsid w:val="001E5C93"/>
    <w:rsid w:val="001E5E3B"/>
    <w:rsid w:val="001E5FBB"/>
    <w:rsid w:val="001E624D"/>
    <w:rsid w:val="001E6AAE"/>
    <w:rsid w:val="001E7856"/>
    <w:rsid w:val="001F0F25"/>
    <w:rsid w:val="001F15F1"/>
    <w:rsid w:val="001F26A8"/>
    <w:rsid w:val="001F2D76"/>
    <w:rsid w:val="001F31ED"/>
    <w:rsid w:val="001F331E"/>
    <w:rsid w:val="001F3658"/>
    <w:rsid w:val="001F3AB9"/>
    <w:rsid w:val="001F3E9E"/>
    <w:rsid w:val="001F53BA"/>
    <w:rsid w:val="002007E4"/>
    <w:rsid w:val="0020128A"/>
    <w:rsid w:val="00201AC1"/>
    <w:rsid w:val="00201C35"/>
    <w:rsid w:val="002027A5"/>
    <w:rsid w:val="00202F17"/>
    <w:rsid w:val="00203515"/>
    <w:rsid w:val="00203B50"/>
    <w:rsid w:val="002040D4"/>
    <w:rsid w:val="00205056"/>
    <w:rsid w:val="002062AC"/>
    <w:rsid w:val="002071A6"/>
    <w:rsid w:val="002079BA"/>
    <w:rsid w:val="00207DA5"/>
    <w:rsid w:val="002117F4"/>
    <w:rsid w:val="00212EA1"/>
    <w:rsid w:val="00213F37"/>
    <w:rsid w:val="002141F3"/>
    <w:rsid w:val="002167AA"/>
    <w:rsid w:val="002167BE"/>
    <w:rsid w:val="00216C24"/>
    <w:rsid w:val="00216EA5"/>
    <w:rsid w:val="00217805"/>
    <w:rsid w:val="002205A3"/>
    <w:rsid w:val="00220EA8"/>
    <w:rsid w:val="00221DB6"/>
    <w:rsid w:val="00223615"/>
    <w:rsid w:val="002244E3"/>
    <w:rsid w:val="002245FC"/>
    <w:rsid w:val="00224C35"/>
    <w:rsid w:val="002251C6"/>
    <w:rsid w:val="002264D1"/>
    <w:rsid w:val="002318FE"/>
    <w:rsid w:val="00232E9F"/>
    <w:rsid w:val="00233A37"/>
    <w:rsid w:val="00233C42"/>
    <w:rsid w:val="00235E5B"/>
    <w:rsid w:val="00235FE2"/>
    <w:rsid w:val="002366D4"/>
    <w:rsid w:val="002376A9"/>
    <w:rsid w:val="00245123"/>
    <w:rsid w:val="00245203"/>
    <w:rsid w:val="00245913"/>
    <w:rsid w:val="00246711"/>
    <w:rsid w:val="0024694D"/>
    <w:rsid w:val="002474B0"/>
    <w:rsid w:val="00250625"/>
    <w:rsid w:val="00250B92"/>
    <w:rsid w:val="002523C5"/>
    <w:rsid w:val="0025265A"/>
    <w:rsid w:val="0025289D"/>
    <w:rsid w:val="00252BC6"/>
    <w:rsid w:val="00253609"/>
    <w:rsid w:val="002550A3"/>
    <w:rsid w:val="0025532C"/>
    <w:rsid w:val="00255402"/>
    <w:rsid w:val="00255B9A"/>
    <w:rsid w:val="00256BEA"/>
    <w:rsid w:val="00257350"/>
    <w:rsid w:val="002576C3"/>
    <w:rsid w:val="00257F82"/>
    <w:rsid w:val="00262345"/>
    <w:rsid w:val="00263712"/>
    <w:rsid w:val="00265FD1"/>
    <w:rsid w:val="002664D6"/>
    <w:rsid w:val="002669DB"/>
    <w:rsid w:val="00266F68"/>
    <w:rsid w:val="002676D0"/>
    <w:rsid w:val="002716C8"/>
    <w:rsid w:val="00272591"/>
    <w:rsid w:val="0027448E"/>
    <w:rsid w:val="00276E8B"/>
    <w:rsid w:val="00276F02"/>
    <w:rsid w:val="00280A64"/>
    <w:rsid w:val="00280FEC"/>
    <w:rsid w:val="00281586"/>
    <w:rsid w:val="002817F0"/>
    <w:rsid w:val="0028181A"/>
    <w:rsid w:val="00282182"/>
    <w:rsid w:val="00282498"/>
    <w:rsid w:val="00282B3D"/>
    <w:rsid w:val="002837F6"/>
    <w:rsid w:val="00285F28"/>
    <w:rsid w:val="00286210"/>
    <w:rsid w:val="00291A7F"/>
    <w:rsid w:val="00291DCD"/>
    <w:rsid w:val="00291F47"/>
    <w:rsid w:val="0029293C"/>
    <w:rsid w:val="00292D13"/>
    <w:rsid w:val="00292F7C"/>
    <w:rsid w:val="002939C8"/>
    <w:rsid w:val="00293BA0"/>
    <w:rsid w:val="002959B3"/>
    <w:rsid w:val="00296062"/>
    <w:rsid w:val="0029611C"/>
    <w:rsid w:val="0029640B"/>
    <w:rsid w:val="0029672A"/>
    <w:rsid w:val="00296A94"/>
    <w:rsid w:val="00296E8A"/>
    <w:rsid w:val="002A0032"/>
    <w:rsid w:val="002A015C"/>
    <w:rsid w:val="002A041A"/>
    <w:rsid w:val="002A061C"/>
    <w:rsid w:val="002A1064"/>
    <w:rsid w:val="002A14DE"/>
    <w:rsid w:val="002A1562"/>
    <w:rsid w:val="002A2007"/>
    <w:rsid w:val="002A219A"/>
    <w:rsid w:val="002A2493"/>
    <w:rsid w:val="002A2C19"/>
    <w:rsid w:val="002A4A8A"/>
    <w:rsid w:val="002A627D"/>
    <w:rsid w:val="002B0B8B"/>
    <w:rsid w:val="002B0F26"/>
    <w:rsid w:val="002B1873"/>
    <w:rsid w:val="002B1A46"/>
    <w:rsid w:val="002B1A4E"/>
    <w:rsid w:val="002B1EE0"/>
    <w:rsid w:val="002B22BD"/>
    <w:rsid w:val="002B52AD"/>
    <w:rsid w:val="002B5426"/>
    <w:rsid w:val="002B5536"/>
    <w:rsid w:val="002B554C"/>
    <w:rsid w:val="002B5A5A"/>
    <w:rsid w:val="002B5DA4"/>
    <w:rsid w:val="002B6505"/>
    <w:rsid w:val="002B73F4"/>
    <w:rsid w:val="002B7594"/>
    <w:rsid w:val="002B7B47"/>
    <w:rsid w:val="002C076C"/>
    <w:rsid w:val="002C130D"/>
    <w:rsid w:val="002C4215"/>
    <w:rsid w:val="002C4A72"/>
    <w:rsid w:val="002C5E32"/>
    <w:rsid w:val="002C6722"/>
    <w:rsid w:val="002C6725"/>
    <w:rsid w:val="002C6F75"/>
    <w:rsid w:val="002C7121"/>
    <w:rsid w:val="002D136F"/>
    <w:rsid w:val="002D1829"/>
    <w:rsid w:val="002D1B7C"/>
    <w:rsid w:val="002D200D"/>
    <w:rsid w:val="002D2537"/>
    <w:rsid w:val="002D2697"/>
    <w:rsid w:val="002D35DE"/>
    <w:rsid w:val="002D606B"/>
    <w:rsid w:val="002D6527"/>
    <w:rsid w:val="002D7231"/>
    <w:rsid w:val="002D7C0D"/>
    <w:rsid w:val="002D7D69"/>
    <w:rsid w:val="002E08DD"/>
    <w:rsid w:val="002E0E5C"/>
    <w:rsid w:val="002E1701"/>
    <w:rsid w:val="002E28CA"/>
    <w:rsid w:val="002E495B"/>
    <w:rsid w:val="002E4A89"/>
    <w:rsid w:val="002E4E22"/>
    <w:rsid w:val="002E523B"/>
    <w:rsid w:val="002E529B"/>
    <w:rsid w:val="002E6735"/>
    <w:rsid w:val="002E6A78"/>
    <w:rsid w:val="002E6C5A"/>
    <w:rsid w:val="002E7DFA"/>
    <w:rsid w:val="002E7FE3"/>
    <w:rsid w:val="002F00D2"/>
    <w:rsid w:val="002F1B22"/>
    <w:rsid w:val="002F223B"/>
    <w:rsid w:val="002F2A31"/>
    <w:rsid w:val="002F2B3A"/>
    <w:rsid w:val="002F327F"/>
    <w:rsid w:val="002F3E36"/>
    <w:rsid w:val="002F49F7"/>
    <w:rsid w:val="002F61F9"/>
    <w:rsid w:val="002F6853"/>
    <w:rsid w:val="00301715"/>
    <w:rsid w:val="00301F9F"/>
    <w:rsid w:val="00302CF2"/>
    <w:rsid w:val="00302EED"/>
    <w:rsid w:val="0030311F"/>
    <w:rsid w:val="003031BC"/>
    <w:rsid w:val="003031EC"/>
    <w:rsid w:val="0030364D"/>
    <w:rsid w:val="00305814"/>
    <w:rsid w:val="00305E28"/>
    <w:rsid w:val="003073CC"/>
    <w:rsid w:val="00310138"/>
    <w:rsid w:val="003104F1"/>
    <w:rsid w:val="00310F6D"/>
    <w:rsid w:val="00312309"/>
    <w:rsid w:val="0031352E"/>
    <w:rsid w:val="00313A37"/>
    <w:rsid w:val="003140E8"/>
    <w:rsid w:val="00314C94"/>
    <w:rsid w:val="003155A2"/>
    <w:rsid w:val="003158A5"/>
    <w:rsid w:val="00315EA1"/>
    <w:rsid w:val="0031658E"/>
    <w:rsid w:val="00316713"/>
    <w:rsid w:val="00316966"/>
    <w:rsid w:val="00316A88"/>
    <w:rsid w:val="00316EA8"/>
    <w:rsid w:val="00317455"/>
    <w:rsid w:val="0031755F"/>
    <w:rsid w:val="00317E2F"/>
    <w:rsid w:val="00320A11"/>
    <w:rsid w:val="00320FDD"/>
    <w:rsid w:val="003215BF"/>
    <w:rsid w:val="00321D7D"/>
    <w:rsid w:val="00323D09"/>
    <w:rsid w:val="00324B4D"/>
    <w:rsid w:val="00324CF5"/>
    <w:rsid w:val="00325518"/>
    <w:rsid w:val="00325A21"/>
    <w:rsid w:val="00325B19"/>
    <w:rsid w:val="00326BD7"/>
    <w:rsid w:val="00327534"/>
    <w:rsid w:val="00330F43"/>
    <w:rsid w:val="0033124C"/>
    <w:rsid w:val="00331334"/>
    <w:rsid w:val="00331BC5"/>
    <w:rsid w:val="0033252C"/>
    <w:rsid w:val="00332C2A"/>
    <w:rsid w:val="003333FE"/>
    <w:rsid w:val="003339F7"/>
    <w:rsid w:val="00334164"/>
    <w:rsid w:val="00334801"/>
    <w:rsid w:val="00334E4F"/>
    <w:rsid w:val="00335073"/>
    <w:rsid w:val="003354D7"/>
    <w:rsid w:val="00336248"/>
    <w:rsid w:val="003405A9"/>
    <w:rsid w:val="00341FAE"/>
    <w:rsid w:val="0034224C"/>
    <w:rsid w:val="00342692"/>
    <w:rsid w:val="00342C26"/>
    <w:rsid w:val="00342E8D"/>
    <w:rsid w:val="003430C7"/>
    <w:rsid w:val="00344A73"/>
    <w:rsid w:val="00344E4D"/>
    <w:rsid w:val="0034506A"/>
    <w:rsid w:val="00345250"/>
    <w:rsid w:val="003464F8"/>
    <w:rsid w:val="00347F31"/>
    <w:rsid w:val="003508CC"/>
    <w:rsid w:val="003510C6"/>
    <w:rsid w:val="00351343"/>
    <w:rsid w:val="00351619"/>
    <w:rsid w:val="003516B7"/>
    <w:rsid w:val="00351AD1"/>
    <w:rsid w:val="00351DE2"/>
    <w:rsid w:val="003526FA"/>
    <w:rsid w:val="0035469E"/>
    <w:rsid w:val="00354731"/>
    <w:rsid w:val="0035558B"/>
    <w:rsid w:val="00355B2C"/>
    <w:rsid w:val="003560E8"/>
    <w:rsid w:val="0035624C"/>
    <w:rsid w:val="00357190"/>
    <w:rsid w:val="00357BD3"/>
    <w:rsid w:val="0036074A"/>
    <w:rsid w:val="00360B6B"/>
    <w:rsid w:val="00361075"/>
    <w:rsid w:val="00361097"/>
    <w:rsid w:val="00362022"/>
    <w:rsid w:val="00362E72"/>
    <w:rsid w:val="00365C77"/>
    <w:rsid w:val="003677E2"/>
    <w:rsid w:val="003677FC"/>
    <w:rsid w:val="00367E76"/>
    <w:rsid w:val="00370C55"/>
    <w:rsid w:val="00371414"/>
    <w:rsid w:val="003715E9"/>
    <w:rsid w:val="00372275"/>
    <w:rsid w:val="00372500"/>
    <w:rsid w:val="00372923"/>
    <w:rsid w:val="00376B93"/>
    <w:rsid w:val="00376E02"/>
    <w:rsid w:val="00377995"/>
    <w:rsid w:val="00380869"/>
    <w:rsid w:val="00380C66"/>
    <w:rsid w:val="00380FCA"/>
    <w:rsid w:val="003812A7"/>
    <w:rsid w:val="003831A8"/>
    <w:rsid w:val="00383C7A"/>
    <w:rsid w:val="0038436D"/>
    <w:rsid w:val="003846EE"/>
    <w:rsid w:val="003848A2"/>
    <w:rsid w:val="00384924"/>
    <w:rsid w:val="00384DDB"/>
    <w:rsid w:val="003860B7"/>
    <w:rsid w:val="00386B6F"/>
    <w:rsid w:val="00387445"/>
    <w:rsid w:val="00387A5A"/>
    <w:rsid w:val="00387D72"/>
    <w:rsid w:val="00387E2C"/>
    <w:rsid w:val="00390E49"/>
    <w:rsid w:val="003926D2"/>
    <w:rsid w:val="00393247"/>
    <w:rsid w:val="003939AD"/>
    <w:rsid w:val="00393C74"/>
    <w:rsid w:val="00394016"/>
    <w:rsid w:val="003960F2"/>
    <w:rsid w:val="00396EB7"/>
    <w:rsid w:val="003A116F"/>
    <w:rsid w:val="003A2994"/>
    <w:rsid w:val="003A2AB1"/>
    <w:rsid w:val="003A2C0F"/>
    <w:rsid w:val="003A3BEB"/>
    <w:rsid w:val="003A3E7A"/>
    <w:rsid w:val="003A52B9"/>
    <w:rsid w:val="003A55A8"/>
    <w:rsid w:val="003A598A"/>
    <w:rsid w:val="003A5A04"/>
    <w:rsid w:val="003A5B3F"/>
    <w:rsid w:val="003B0121"/>
    <w:rsid w:val="003B01FC"/>
    <w:rsid w:val="003B2646"/>
    <w:rsid w:val="003B3B82"/>
    <w:rsid w:val="003B3E0E"/>
    <w:rsid w:val="003B423E"/>
    <w:rsid w:val="003B6135"/>
    <w:rsid w:val="003C132D"/>
    <w:rsid w:val="003C1AA4"/>
    <w:rsid w:val="003C1DF2"/>
    <w:rsid w:val="003C341D"/>
    <w:rsid w:val="003C46FA"/>
    <w:rsid w:val="003C4D3C"/>
    <w:rsid w:val="003C595D"/>
    <w:rsid w:val="003C6BF6"/>
    <w:rsid w:val="003C7A43"/>
    <w:rsid w:val="003C7B51"/>
    <w:rsid w:val="003D0378"/>
    <w:rsid w:val="003D11A3"/>
    <w:rsid w:val="003D13ED"/>
    <w:rsid w:val="003D1BE9"/>
    <w:rsid w:val="003D2154"/>
    <w:rsid w:val="003D2178"/>
    <w:rsid w:val="003D2535"/>
    <w:rsid w:val="003D32D2"/>
    <w:rsid w:val="003D341D"/>
    <w:rsid w:val="003D3B86"/>
    <w:rsid w:val="003D414F"/>
    <w:rsid w:val="003D625F"/>
    <w:rsid w:val="003D745E"/>
    <w:rsid w:val="003D78C7"/>
    <w:rsid w:val="003D7C66"/>
    <w:rsid w:val="003D7E97"/>
    <w:rsid w:val="003E0BC0"/>
    <w:rsid w:val="003E0E7A"/>
    <w:rsid w:val="003E1570"/>
    <w:rsid w:val="003E1795"/>
    <w:rsid w:val="003E1EF8"/>
    <w:rsid w:val="003E2021"/>
    <w:rsid w:val="003E2ACD"/>
    <w:rsid w:val="003E2EB2"/>
    <w:rsid w:val="003E30FA"/>
    <w:rsid w:val="003E4FA3"/>
    <w:rsid w:val="003E5255"/>
    <w:rsid w:val="003E5B31"/>
    <w:rsid w:val="003E65DF"/>
    <w:rsid w:val="003E7221"/>
    <w:rsid w:val="003E7428"/>
    <w:rsid w:val="003E7FE4"/>
    <w:rsid w:val="003F13CD"/>
    <w:rsid w:val="003F14DD"/>
    <w:rsid w:val="003F176B"/>
    <w:rsid w:val="003F2297"/>
    <w:rsid w:val="003F2BF5"/>
    <w:rsid w:val="003F2C34"/>
    <w:rsid w:val="003F3477"/>
    <w:rsid w:val="003F4309"/>
    <w:rsid w:val="003F5B45"/>
    <w:rsid w:val="003F69A4"/>
    <w:rsid w:val="003F6C8E"/>
    <w:rsid w:val="003F71E3"/>
    <w:rsid w:val="003F74A0"/>
    <w:rsid w:val="003F7B31"/>
    <w:rsid w:val="00400067"/>
    <w:rsid w:val="00400215"/>
    <w:rsid w:val="00400357"/>
    <w:rsid w:val="00401F3B"/>
    <w:rsid w:val="00402B7F"/>
    <w:rsid w:val="00403E16"/>
    <w:rsid w:val="00404CAC"/>
    <w:rsid w:val="00404E06"/>
    <w:rsid w:val="00405231"/>
    <w:rsid w:val="004052D1"/>
    <w:rsid w:val="00406209"/>
    <w:rsid w:val="00410901"/>
    <w:rsid w:val="00411188"/>
    <w:rsid w:val="00412076"/>
    <w:rsid w:val="0041282D"/>
    <w:rsid w:val="00412B89"/>
    <w:rsid w:val="004136B6"/>
    <w:rsid w:val="00413D35"/>
    <w:rsid w:val="00414CA9"/>
    <w:rsid w:val="0041584A"/>
    <w:rsid w:val="00415DBD"/>
    <w:rsid w:val="00415E1E"/>
    <w:rsid w:val="00417CA7"/>
    <w:rsid w:val="00417D8D"/>
    <w:rsid w:val="00417E0B"/>
    <w:rsid w:val="0042343D"/>
    <w:rsid w:val="00423B74"/>
    <w:rsid w:val="00425AB9"/>
    <w:rsid w:val="00426C6B"/>
    <w:rsid w:val="004273A0"/>
    <w:rsid w:val="00430D12"/>
    <w:rsid w:val="00431399"/>
    <w:rsid w:val="004316AC"/>
    <w:rsid w:val="00432136"/>
    <w:rsid w:val="00432569"/>
    <w:rsid w:val="00432A4A"/>
    <w:rsid w:val="00432BDC"/>
    <w:rsid w:val="0043327B"/>
    <w:rsid w:val="0043437E"/>
    <w:rsid w:val="004346EE"/>
    <w:rsid w:val="004358C4"/>
    <w:rsid w:val="00435D91"/>
    <w:rsid w:val="004372F6"/>
    <w:rsid w:val="00437FE1"/>
    <w:rsid w:val="00440EDA"/>
    <w:rsid w:val="0044265C"/>
    <w:rsid w:val="00442E65"/>
    <w:rsid w:val="004430F7"/>
    <w:rsid w:val="00444627"/>
    <w:rsid w:val="00445311"/>
    <w:rsid w:val="0044537F"/>
    <w:rsid w:val="00445948"/>
    <w:rsid w:val="00446983"/>
    <w:rsid w:val="00446AE3"/>
    <w:rsid w:val="00446CFC"/>
    <w:rsid w:val="00447008"/>
    <w:rsid w:val="00450095"/>
    <w:rsid w:val="0045112E"/>
    <w:rsid w:val="004511E9"/>
    <w:rsid w:val="004527FF"/>
    <w:rsid w:val="0045293D"/>
    <w:rsid w:val="0045639C"/>
    <w:rsid w:val="004575BC"/>
    <w:rsid w:val="00457611"/>
    <w:rsid w:val="0045767D"/>
    <w:rsid w:val="00457CD9"/>
    <w:rsid w:val="0046096C"/>
    <w:rsid w:val="004616B0"/>
    <w:rsid w:val="00461AD3"/>
    <w:rsid w:val="00461EDF"/>
    <w:rsid w:val="004622F4"/>
    <w:rsid w:val="0046395A"/>
    <w:rsid w:val="00466058"/>
    <w:rsid w:val="00466508"/>
    <w:rsid w:val="004708E9"/>
    <w:rsid w:val="00470A78"/>
    <w:rsid w:val="00470C03"/>
    <w:rsid w:val="00471F1B"/>
    <w:rsid w:val="00472C0D"/>
    <w:rsid w:val="00473665"/>
    <w:rsid w:val="00473F45"/>
    <w:rsid w:val="00474DA7"/>
    <w:rsid w:val="00475EF4"/>
    <w:rsid w:val="00476352"/>
    <w:rsid w:val="0047794E"/>
    <w:rsid w:val="00477AB1"/>
    <w:rsid w:val="00481537"/>
    <w:rsid w:val="004827E4"/>
    <w:rsid w:val="00483D70"/>
    <w:rsid w:val="00484519"/>
    <w:rsid w:val="00486410"/>
    <w:rsid w:val="004878CC"/>
    <w:rsid w:val="00487BE1"/>
    <w:rsid w:val="00490409"/>
    <w:rsid w:val="004905C9"/>
    <w:rsid w:val="0049061D"/>
    <w:rsid w:val="00490702"/>
    <w:rsid w:val="00490D92"/>
    <w:rsid w:val="00491014"/>
    <w:rsid w:val="0049116B"/>
    <w:rsid w:val="004917EB"/>
    <w:rsid w:val="00491CFA"/>
    <w:rsid w:val="004929BA"/>
    <w:rsid w:val="004937A3"/>
    <w:rsid w:val="00493C63"/>
    <w:rsid w:val="00497709"/>
    <w:rsid w:val="00497A15"/>
    <w:rsid w:val="004A0273"/>
    <w:rsid w:val="004A0CC7"/>
    <w:rsid w:val="004A31B9"/>
    <w:rsid w:val="004A3301"/>
    <w:rsid w:val="004A4403"/>
    <w:rsid w:val="004A44CD"/>
    <w:rsid w:val="004A62B6"/>
    <w:rsid w:val="004A6375"/>
    <w:rsid w:val="004A6607"/>
    <w:rsid w:val="004B0633"/>
    <w:rsid w:val="004B0A5A"/>
    <w:rsid w:val="004B0D8A"/>
    <w:rsid w:val="004B2233"/>
    <w:rsid w:val="004B22F8"/>
    <w:rsid w:val="004B3597"/>
    <w:rsid w:val="004B470D"/>
    <w:rsid w:val="004B4AA9"/>
    <w:rsid w:val="004B6054"/>
    <w:rsid w:val="004B69A9"/>
    <w:rsid w:val="004B6FE2"/>
    <w:rsid w:val="004B73DD"/>
    <w:rsid w:val="004C0451"/>
    <w:rsid w:val="004C0EAF"/>
    <w:rsid w:val="004C18C6"/>
    <w:rsid w:val="004C2DC4"/>
    <w:rsid w:val="004C402B"/>
    <w:rsid w:val="004C5835"/>
    <w:rsid w:val="004C5A18"/>
    <w:rsid w:val="004C65BB"/>
    <w:rsid w:val="004C6918"/>
    <w:rsid w:val="004C6D25"/>
    <w:rsid w:val="004C73BC"/>
    <w:rsid w:val="004C77A9"/>
    <w:rsid w:val="004D013C"/>
    <w:rsid w:val="004D02B6"/>
    <w:rsid w:val="004D07D0"/>
    <w:rsid w:val="004D0EE7"/>
    <w:rsid w:val="004D1FD5"/>
    <w:rsid w:val="004D2778"/>
    <w:rsid w:val="004D591D"/>
    <w:rsid w:val="004D69DE"/>
    <w:rsid w:val="004D7A62"/>
    <w:rsid w:val="004D7DFA"/>
    <w:rsid w:val="004D7FD3"/>
    <w:rsid w:val="004E097E"/>
    <w:rsid w:val="004E1241"/>
    <w:rsid w:val="004E1B0D"/>
    <w:rsid w:val="004E1CFA"/>
    <w:rsid w:val="004E2FAA"/>
    <w:rsid w:val="004E5CD8"/>
    <w:rsid w:val="004E5E62"/>
    <w:rsid w:val="004E6239"/>
    <w:rsid w:val="004E6954"/>
    <w:rsid w:val="004E70CE"/>
    <w:rsid w:val="004F211D"/>
    <w:rsid w:val="004F368E"/>
    <w:rsid w:val="004F407C"/>
    <w:rsid w:val="004F429D"/>
    <w:rsid w:val="004F4E3D"/>
    <w:rsid w:val="004F5746"/>
    <w:rsid w:val="004F5C40"/>
    <w:rsid w:val="005007F4"/>
    <w:rsid w:val="005017CA"/>
    <w:rsid w:val="005023E4"/>
    <w:rsid w:val="005029DD"/>
    <w:rsid w:val="005045E0"/>
    <w:rsid w:val="00504A33"/>
    <w:rsid w:val="0050532E"/>
    <w:rsid w:val="00505D04"/>
    <w:rsid w:val="00507A80"/>
    <w:rsid w:val="00507F6F"/>
    <w:rsid w:val="00510762"/>
    <w:rsid w:val="005111DD"/>
    <w:rsid w:val="00511312"/>
    <w:rsid w:val="00511AA4"/>
    <w:rsid w:val="00512316"/>
    <w:rsid w:val="00512BFC"/>
    <w:rsid w:val="005143B1"/>
    <w:rsid w:val="00514AB4"/>
    <w:rsid w:val="00516460"/>
    <w:rsid w:val="00516B99"/>
    <w:rsid w:val="0051720E"/>
    <w:rsid w:val="00520DDB"/>
    <w:rsid w:val="00521965"/>
    <w:rsid w:val="005246B8"/>
    <w:rsid w:val="00524F8D"/>
    <w:rsid w:val="00526D68"/>
    <w:rsid w:val="005272A0"/>
    <w:rsid w:val="0053025C"/>
    <w:rsid w:val="00531019"/>
    <w:rsid w:val="00532055"/>
    <w:rsid w:val="005327EE"/>
    <w:rsid w:val="00532BA2"/>
    <w:rsid w:val="00533E39"/>
    <w:rsid w:val="00533F2A"/>
    <w:rsid w:val="005345F4"/>
    <w:rsid w:val="0053629E"/>
    <w:rsid w:val="00537016"/>
    <w:rsid w:val="00537243"/>
    <w:rsid w:val="00537757"/>
    <w:rsid w:val="005400D2"/>
    <w:rsid w:val="00540D8C"/>
    <w:rsid w:val="005415EA"/>
    <w:rsid w:val="0054176E"/>
    <w:rsid w:val="005429B4"/>
    <w:rsid w:val="005430BA"/>
    <w:rsid w:val="00544AF8"/>
    <w:rsid w:val="005451DD"/>
    <w:rsid w:val="00545219"/>
    <w:rsid w:val="00545CA0"/>
    <w:rsid w:val="00545ED3"/>
    <w:rsid w:val="0054701F"/>
    <w:rsid w:val="005505FE"/>
    <w:rsid w:val="00550766"/>
    <w:rsid w:val="00550A58"/>
    <w:rsid w:val="00552274"/>
    <w:rsid w:val="00552CC5"/>
    <w:rsid w:val="00553FA8"/>
    <w:rsid w:val="0055413E"/>
    <w:rsid w:val="005552D0"/>
    <w:rsid w:val="00555E79"/>
    <w:rsid w:val="005562DE"/>
    <w:rsid w:val="00556340"/>
    <w:rsid w:val="00556A3A"/>
    <w:rsid w:val="005573CD"/>
    <w:rsid w:val="00557B7A"/>
    <w:rsid w:val="005606C5"/>
    <w:rsid w:val="00560D82"/>
    <w:rsid w:val="005611A6"/>
    <w:rsid w:val="00562A83"/>
    <w:rsid w:val="00565746"/>
    <w:rsid w:val="00565A53"/>
    <w:rsid w:val="00567013"/>
    <w:rsid w:val="00570A9C"/>
    <w:rsid w:val="00572315"/>
    <w:rsid w:val="00572366"/>
    <w:rsid w:val="005725F3"/>
    <w:rsid w:val="005727A4"/>
    <w:rsid w:val="0057282D"/>
    <w:rsid w:val="00572FBC"/>
    <w:rsid w:val="0057353D"/>
    <w:rsid w:val="005738B0"/>
    <w:rsid w:val="00573D76"/>
    <w:rsid w:val="005758B6"/>
    <w:rsid w:val="00577DA8"/>
    <w:rsid w:val="0058025B"/>
    <w:rsid w:val="0058053C"/>
    <w:rsid w:val="00580E9C"/>
    <w:rsid w:val="00581099"/>
    <w:rsid w:val="00581F38"/>
    <w:rsid w:val="005823D4"/>
    <w:rsid w:val="00582685"/>
    <w:rsid w:val="0058349D"/>
    <w:rsid w:val="00584488"/>
    <w:rsid w:val="00584589"/>
    <w:rsid w:val="005864AD"/>
    <w:rsid w:val="00586DC7"/>
    <w:rsid w:val="005876B9"/>
    <w:rsid w:val="00592EEC"/>
    <w:rsid w:val="00593250"/>
    <w:rsid w:val="00594B43"/>
    <w:rsid w:val="00594DC3"/>
    <w:rsid w:val="00595D6F"/>
    <w:rsid w:val="0059730F"/>
    <w:rsid w:val="00597DBA"/>
    <w:rsid w:val="005A050F"/>
    <w:rsid w:val="005A121B"/>
    <w:rsid w:val="005A14C9"/>
    <w:rsid w:val="005A1FA5"/>
    <w:rsid w:val="005A3364"/>
    <w:rsid w:val="005A33C6"/>
    <w:rsid w:val="005A3CB3"/>
    <w:rsid w:val="005A46FB"/>
    <w:rsid w:val="005A49DE"/>
    <w:rsid w:val="005A5FBC"/>
    <w:rsid w:val="005A72C1"/>
    <w:rsid w:val="005B0480"/>
    <w:rsid w:val="005B0A11"/>
    <w:rsid w:val="005B27B9"/>
    <w:rsid w:val="005B283A"/>
    <w:rsid w:val="005B2920"/>
    <w:rsid w:val="005B3580"/>
    <w:rsid w:val="005B3CDF"/>
    <w:rsid w:val="005B4567"/>
    <w:rsid w:val="005B4854"/>
    <w:rsid w:val="005B4998"/>
    <w:rsid w:val="005B50BF"/>
    <w:rsid w:val="005B54B6"/>
    <w:rsid w:val="005B5931"/>
    <w:rsid w:val="005B5C59"/>
    <w:rsid w:val="005B6093"/>
    <w:rsid w:val="005B6619"/>
    <w:rsid w:val="005B6BBF"/>
    <w:rsid w:val="005B7243"/>
    <w:rsid w:val="005C157B"/>
    <w:rsid w:val="005C15F8"/>
    <w:rsid w:val="005C2293"/>
    <w:rsid w:val="005C2453"/>
    <w:rsid w:val="005C24DC"/>
    <w:rsid w:val="005C25C4"/>
    <w:rsid w:val="005C29E6"/>
    <w:rsid w:val="005C2B9F"/>
    <w:rsid w:val="005C61FA"/>
    <w:rsid w:val="005C643F"/>
    <w:rsid w:val="005C6C40"/>
    <w:rsid w:val="005C7B66"/>
    <w:rsid w:val="005D00DA"/>
    <w:rsid w:val="005D12B6"/>
    <w:rsid w:val="005D2B3B"/>
    <w:rsid w:val="005D2D73"/>
    <w:rsid w:val="005D3787"/>
    <w:rsid w:val="005D37AE"/>
    <w:rsid w:val="005D42CC"/>
    <w:rsid w:val="005D5690"/>
    <w:rsid w:val="005D5C6F"/>
    <w:rsid w:val="005D6F2C"/>
    <w:rsid w:val="005D7450"/>
    <w:rsid w:val="005D7B4D"/>
    <w:rsid w:val="005D7F7B"/>
    <w:rsid w:val="005E0843"/>
    <w:rsid w:val="005E27C1"/>
    <w:rsid w:val="005E29ED"/>
    <w:rsid w:val="005E382D"/>
    <w:rsid w:val="005E4A96"/>
    <w:rsid w:val="005E622E"/>
    <w:rsid w:val="005E660D"/>
    <w:rsid w:val="005E6700"/>
    <w:rsid w:val="005E6CE2"/>
    <w:rsid w:val="005F0215"/>
    <w:rsid w:val="005F118C"/>
    <w:rsid w:val="005F13A1"/>
    <w:rsid w:val="005F13D2"/>
    <w:rsid w:val="005F1577"/>
    <w:rsid w:val="005F18F4"/>
    <w:rsid w:val="005F4A11"/>
    <w:rsid w:val="005F59BC"/>
    <w:rsid w:val="005F59CD"/>
    <w:rsid w:val="005F7AC3"/>
    <w:rsid w:val="006009BF"/>
    <w:rsid w:val="0060109A"/>
    <w:rsid w:val="006018A8"/>
    <w:rsid w:val="00601C7D"/>
    <w:rsid w:val="0060201A"/>
    <w:rsid w:val="00602642"/>
    <w:rsid w:val="00602D0F"/>
    <w:rsid w:val="00602FFF"/>
    <w:rsid w:val="00603725"/>
    <w:rsid w:val="0060390C"/>
    <w:rsid w:val="00606861"/>
    <w:rsid w:val="0060686B"/>
    <w:rsid w:val="00606ED8"/>
    <w:rsid w:val="00607DC8"/>
    <w:rsid w:val="00610520"/>
    <w:rsid w:val="006105AF"/>
    <w:rsid w:val="0061158A"/>
    <w:rsid w:val="0061251F"/>
    <w:rsid w:val="00613EBC"/>
    <w:rsid w:val="00615C8E"/>
    <w:rsid w:val="00617013"/>
    <w:rsid w:val="00620297"/>
    <w:rsid w:val="00620805"/>
    <w:rsid w:val="00620E72"/>
    <w:rsid w:val="006220D3"/>
    <w:rsid w:val="00622D68"/>
    <w:rsid w:val="00622DFE"/>
    <w:rsid w:val="00623679"/>
    <w:rsid w:val="00623859"/>
    <w:rsid w:val="00623E60"/>
    <w:rsid w:val="00623F3D"/>
    <w:rsid w:val="00624390"/>
    <w:rsid w:val="006246B1"/>
    <w:rsid w:val="00624771"/>
    <w:rsid w:val="00624FAC"/>
    <w:rsid w:val="00625C7F"/>
    <w:rsid w:val="00625E94"/>
    <w:rsid w:val="00626A2D"/>
    <w:rsid w:val="00626EA2"/>
    <w:rsid w:val="00627238"/>
    <w:rsid w:val="00627CD3"/>
    <w:rsid w:val="00630F17"/>
    <w:rsid w:val="00631E22"/>
    <w:rsid w:val="00632D23"/>
    <w:rsid w:val="00632F68"/>
    <w:rsid w:val="0063461A"/>
    <w:rsid w:val="006349B3"/>
    <w:rsid w:val="00635B41"/>
    <w:rsid w:val="00635D04"/>
    <w:rsid w:val="00636C9B"/>
    <w:rsid w:val="006379BF"/>
    <w:rsid w:val="00640C59"/>
    <w:rsid w:val="006414FE"/>
    <w:rsid w:val="0064169E"/>
    <w:rsid w:val="00641921"/>
    <w:rsid w:val="00641D07"/>
    <w:rsid w:val="006426F6"/>
    <w:rsid w:val="00643105"/>
    <w:rsid w:val="00643953"/>
    <w:rsid w:val="00645A28"/>
    <w:rsid w:val="0064795C"/>
    <w:rsid w:val="00650407"/>
    <w:rsid w:val="00650F7C"/>
    <w:rsid w:val="006510BE"/>
    <w:rsid w:val="00651444"/>
    <w:rsid w:val="0065215D"/>
    <w:rsid w:val="00652C84"/>
    <w:rsid w:val="00653ED1"/>
    <w:rsid w:val="00656DCC"/>
    <w:rsid w:val="00657627"/>
    <w:rsid w:val="00661B2E"/>
    <w:rsid w:val="00661F2C"/>
    <w:rsid w:val="00662B57"/>
    <w:rsid w:val="0066302A"/>
    <w:rsid w:val="00663732"/>
    <w:rsid w:val="00663F33"/>
    <w:rsid w:val="006657BC"/>
    <w:rsid w:val="00665E27"/>
    <w:rsid w:val="00667486"/>
    <w:rsid w:val="00667981"/>
    <w:rsid w:val="00670FAD"/>
    <w:rsid w:val="0067362C"/>
    <w:rsid w:val="006744E3"/>
    <w:rsid w:val="00674D8D"/>
    <w:rsid w:val="00675E16"/>
    <w:rsid w:val="00676127"/>
    <w:rsid w:val="00677379"/>
    <w:rsid w:val="00681EDC"/>
    <w:rsid w:val="00681F0A"/>
    <w:rsid w:val="006826F9"/>
    <w:rsid w:val="00682AA8"/>
    <w:rsid w:val="00682D05"/>
    <w:rsid w:val="00682E68"/>
    <w:rsid w:val="00685F8E"/>
    <w:rsid w:val="00686A0F"/>
    <w:rsid w:val="00686BEB"/>
    <w:rsid w:val="00687358"/>
    <w:rsid w:val="0068760E"/>
    <w:rsid w:val="00690683"/>
    <w:rsid w:val="00690FA2"/>
    <w:rsid w:val="006918CD"/>
    <w:rsid w:val="00691A2C"/>
    <w:rsid w:val="00691FD3"/>
    <w:rsid w:val="0069215B"/>
    <w:rsid w:val="00693988"/>
    <w:rsid w:val="00693999"/>
    <w:rsid w:val="00693EDD"/>
    <w:rsid w:val="00694492"/>
    <w:rsid w:val="006945B1"/>
    <w:rsid w:val="00694CD9"/>
    <w:rsid w:val="00694E87"/>
    <w:rsid w:val="00695357"/>
    <w:rsid w:val="00695A31"/>
    <w:rsid w:val="006965D8"/>
    <w:rsid w:val="00696E22"/>
    <w:rsid w:val="006971DD"/>
    <w:rsid w:val="00697551"/>
    <w:rsid w:val="006A05BD"/>
    <w:rsid w:val="006A0802"/>
    <w:rsid w:val="006A0FBE"/>
    <w:rsid w:val="006A11E3"/>
    <w:rsid w:val="006A1BF0"/>
    <w:rsid w:val="006A1D4F"/>
    <w:rsid w:val="006A20B5"/>
    <w:rsid w:val="006A3AF0"/>
    <w:rsid w:val="006A3C60"/>
    <w:rsid w:val="006A3E3C"/>
    <w:rsid w:val="006A3F64"/>
    <w:rsid w:val="006A3F69"/>
    <w:rsid w:val="006A4950"/>
    <w:rsid w:val="006A4B02"/>
    <w:rsid w:val="006A589D"/>
    <w:rsid w:val="006A603B"/>
    <w:rsid w:val="006A6468"/>
    <w:rsid w:val="006B01ED"/>
    <w:rsid w:val="006B088A"/>
    <w:rsid w:val="006B192D"/>
    <w:rsid w:val="006B1D08"/>
    <w:rsid w:val="006B1D3F"/>
    <w:rsid w:val="006B1EE6"/>
    <w:rsid w:val="006B2637"/>
    <w:rsid w:val="006B2DC4"/>
    <w:rsid w:val="006B3751"/>
    <w:rsid w:val="006B3DCF"/>
    <w:rsid w:val="006B3E41"/>
    <w:rsid w:val="006B4449"/>
    <w:rsid w:val="006B491C"/>
    <w:rsid w:val="006B4998"/>
    <w:rsid w:val="006B4B65"/>
    <w:rsid w:val="006B548D"/>
    <w:rsid w:val="006B55D3"/>
    <w:rsid w:val="006B567A"/>
    <w:rsid w:val="006B57DE"/>
    <w:rsid w:val="006B6793"/>
    <w:rsid w:val="006B6D04"/>
    <w:rsid w:val="006C0B35"/>
    <w:rsid w:val="006C0D94"/>
    <w:rsid w:val="006C1E79"/>
    <w:rsid w:val="006C32F4"/>
    <w:rsid w:val="006C382C"/>
    <w:rsid w:val="006C3A9E"/>
    <w:rsid w:val="006C3E0A"/>
    <w:rsid w:val="006C4FDB"/>
    <w:rsid w:val="006C7161"/>
    <w:rsid w:val="006C798D"/>
    <w:rsid w:val="006D28D8"/>
    <w:rsid w:val="006D3563"/>
    <w:rsid w:val="006D3DC4"/>
    <w:rsid w:val="006D65E1"/>
    <w:rsid w:val="006D6770"/>
    <w:rsid w:val="006D772C"/>
    <w:rsid w:val="006D7EA2"/>
    <w:rsid w:val="006E0953"/>
    <w:rsid w:val="006E0C70"/>
    <w:rsid w:val="006E0DF0"/>
    <w:rsid w:val="006E11C3"/>
    <w:rsid w:val="006E15F2"/>
    <w:rsid w:val="006E1840"/>
    <w:rsid w:val="006E1E1E"/>
    <w:rsid w:val="006E2470"/>
    <w:rsid w:val="006E279D"/>
    <w:rsid w:val="006E2D72"/>
    <w:rsid w:val="006E34BF"/>
    <w:rsid w:val="006E37C4"/>
    <w:rsid w:val="006E5B60"/>
    <w:rsid w:val="006E659A"/>
    <w:rsid w:val="006E66A6"/>
    <w:rsid w:val="006E70EF"/>
    <w:rsid w:val="006E7135"/>
    <w:rsid w:val="006E7D6F"/>
    <w:rsid w:val="006E7D8B"/>
    <w:rsid w:val="006F0B56"/>
    <w:rsid w:val="006F1340"/>
    <w:rsid w:val="006F1950"/>
    <w:rsid w:val="006F1A9D"/>
    <w:rsid w:val="006F1B68"/>
    <w:rsid w:val="006F2F87"/>
    <w:rsid w:val="006F306D"/>
    <w:rsid w:val="006F31C2"/>
    <w:rsid w:val="006F39C6"/>
    <w:rsid w:val="006F47C6"/>
    <w:rsid w:val="006F495D"/>
    <w:rsid w:val="006F4E15"/>
    <w:rsid w:val="006F681E"/>
    <w:rsid w:val="006F6F07"/>
    <w:rsid w:val="006F77DD"/>
    <w:rsid w:val="00700E49"/>
    <w:rsid w:val="00700E6A"/>
    <w:rsid w:val="007016A8"/>
    <w:rsid w:val="00701B8B"/>
    <w:rsid w:val="00702001"/>
    <w:rsid w:val="007025F4"/>
    <w:rsid w:val="0070273E"/>
    <w:rsid w:val="00702BF8"/>
    <w:rsid w:val="00702F0F"/>
    <w:rsid w:val="00703D13"/>
    <w:rsid w:val="00704057"/>
    <w:rsid w:val="00704BA3"/>
    <w:rsid w:val="00704BCD"/>
    <w:rsid w:val="00704E2E"/>
    <w:rsid w:val="007064B8"/>
    <w:rsid w:val="00706582"/>
    <w:rsid w:val="00707907"/>
    <w:rsid w:val="00713780"/>
    <w:rsid w:val="007137BC"/>
    <w:rsid w:val="007146EC"/>
    <w:rsid w:val="00714A74"/>
    <w:rsid w:val="00714DBE"/>
    <w:rsid w:val="007169A4"/>
    <w:rsid w:val="007178F6"/>
    <w:rsid w:val="007228DC"/>
    <w:rsid w:val="00722B9B"/>
    <w:rsid w:val="007248E0"/>
    <w:rsid w:val="00726046"/>
    <w:rsid w:val="00726D95"/>
    <w:rsid w:val="00727A8A"/>
    <w:rsid w:val="00727DB5"/>
    <w:rsid w:val="00733996"/>
    <w:rsid w:val="00734E71"/>
    <w:rsid w:val="00734E85"/>
    <w:rsid w:val="00734FA9"/>
    <w:rsid w:val="00735064"/>
    <w:rsid w:val="00735A75"/>
    <w:rsid w:val="00735B77"/>
    <w:rsid w:val="00736EA2"/>
    <w:rsid w:val="00737137"/>
    <w:rsid w:val="00737A7F"/>
    <w:rsid w:val="00737D86"/>
    <w:rsid w:val="00740C5B"/>
    <w:rsid w:val="0074155B"/>
    <w:rsid w:val="00741B87"/>
    <w:rsid w:val="00741CD0"/>
    <w:rsid w:val="00741F37"/>
    <w:rsid w:val="007422E2"/>
    <w:rsid w:val="00743F99"/>
    <w:rsid w:val="00743FAA"/>
    <w:rsid w:val="0074447D"/>
    <w:rsid w:val="00745A65"/>
    <w:rsid w:val="007470D1"/>
    <w:rsid w:val="007479B6"/>
    <w:rsid w:val="007518CD"/>
    <w:rsid w:val="00751AEC"/>
    <w:rsid w:val="00752AC2"/>
    <w:rsid w:val="00753797"/>
    <w:rsid w:val="0075459E"/>
    <w:rsid w:val="00757671"/>
    <w:rsid w:val="007578F8"/>
    <w:rsid w:val="007604F7"/>
    <w:rsid w:val="00762562"/>
    <w:rsid w:val="0076309F"/>
    <w:rsid w:val="0076368C"/>
    <w:rsid w:val="00763C1A"/>
    <w:rsid w:val="00763D87"/>
    <w:rsid w:val="00764B84"/>
    <w:rsid w:val="00764E88"/>
    <w:rsid w:val="007656A2"/>
    <w:rsid w:val="00765C86"/>
    <w:rsid w:val="00766629"/>
    <w:rsid w:val="00766A39"/>
    <w:rsid w:val="007670B9"/>
    <w:rsid w:val="00772144"/>
    <w:rsid w:val="00772856"/>
    <w:rsid w:val="007729FC"/>
    <w:rsid w:val="00773A9E"/>
    <w:rsid w:val="00777AF8"/>
    <w:rsid w:val="007804AE"/>
    <w:rsid w:val="0078088B"/>
    <w:rsid w:val="00783A8B"/>
    <w:rsid w:val="0078415B"/>
    <w:rsid w:val="007856DE"/>
    <w:rsid w:val="00786576"/>
    <w:rsid w:val="007869EB"/>
    <w:rsid w:val="00786BBE"/>
    <w:rsid w:val="0079229B"/>
    <w:rsid w:val="00793E4E"/>
    <w:rsid w:val="00794A12"/>
    <w:rsid w:val="00795E80"/>
    <w:rsid w:val="00796357"/>
    <w:rsid w:val="007A057C"/>
    <w:rsid w:val="007A1887"/>
    <w:rsid w:val="007A20F1"/>
    <w:rsid w:val="007A4A53"/>
    <w:rsid w:val="007A5729"/>
    <w:rsid w:val="007A5993"/>
    <w:rsid w:val="007A6AF2"/>
    <w:rsid w:val="007A6FE2"/>
    <w:rsid w:val="007A7201"/>
    <w:rsid w:val="007A72A7"/>
    <w:rsid w:val="007A7509"/>
    <w:rsid w:val="007A79F6"/>
    <w:rsid w:val="007A7E57"/>
    <w:rsid w:val="007B28DC"/>
    <w:rsid w:val="007B2C13"/>
    <w:rsid w:val="007B3106"/>
    <w:rsid w:val="007B35BE"/>
    <w:rsid w:val="007B4BEA"/>
    <w:rsid w:val="007B5344"/>
    <w:rsid w:val="007B5FF4"/>
    <w:rsid w:val="007B63AD"/>
    <w:rsid w:val="007B6920"/>
    <w:rsid w:val="007C1388"/>
    <w:rsid w:val="007C1B66"/>
    <w:rsid w:val="007C2278"/>
    <w:rsid w:val="007C2FBE"/>
    <w:rsid w:val="007C3BC5"/>
    <w:rsid w:val="007C49ED"/>
    <w:rsid w:val="007C7891"/>
    <w:rsid w:val="007C7C6D"/>
    <w:rsid w:val="007D0494"/>
    <w:rsid w:val="007D1B1A"/>
    <w:rsid w:val="007D2537"/>
    <w:rsid w:val="007D2B60"/>
    <w:rsid w:val="007D2E6A"/>
    <w:rsid w:val="007D361B"/>
    <w:rsid w:val="007D3BB1"/>
    <w:rsid w:val="007D5EC2"/>
    <w:rsid w:val="007D62D2"/>
    <w:rsid w:val="007D723F"/>
    <w:rsid w:val="007D788B"/>
    <w:rsid w:val="007E080C"/>
    <w:rsid w:val="007E12E2"/>
    <w:rsid w:val="007E1516"/>
    <w:rsid w:val="007E1B4C"/>
    <w:rsid w:val="007E33D7"/>
    <w:rsid w:val="007E3A80"/>
    <w:rsid w:val="007E3C28"/>
    <w:rsid w:val="007E5980"/>
    <w:rsid w:val="007E752B"/>
    <w:rsid w:val="007E7DB4"/>
    <w:rsid w:val="007F1C82"/>
    <w:rsid w:val="007F1D2B"/>
    <w:rsid w:val="007F1EE1"/>
    <w:rsid w:val="007F23A7"/>
    <w:rsid w:val="007F3EDA"/>
    <w:rsid w:val="007F49AE"/>
    <w:rsid w:val="007F49CA"/>
    <w:rsid w:val="007F5AD1"/>
    <w:rsid w:val="007F5CF9"/>
    <w:rsid w:val="007F6512"/>
    <w:rsid w:val="007F67F2"/>
    <w:rsid w:val="007F6F27"/>
    <w:rsid w:val="007F763A"/>
    <w:rsid w:val="007F7DEB"/>
    <w:rsid w:val="007F7DFD"/>
    <w:rsid w:val="0080024C"/>
    <w:rsid w:val="00803098"/>
    <w:rsid w:val="008031F3"/>
    <w:rsid w:val="00803B9A"/>
    <w:rsid w:val="00803F38"/>
    <w:rsid w:val="008040D0"/>
    <w:rsid w:val="00805FEF"/>
    <w:rsid w:val="00806F44"/>
    <w:rsid w:val="008075E7"/>
    <w:rsid w:val="00807A08"/>
    <w:rsid w:val="0081092A"/>
    <w:rsid w:val="00810BE0"/>
    <w:rsid w:val="00811B3A"/>
    <w:rsid w:val="00811BAA"/>
    <w:rsid w:val="008149BF"/>
    <w:rsid w:val="00815896"/>
    <w:rsid w:val="00816D5E"/>
    <w:rsid w:val="008202CA"/>
    <w:rsid w:val="00820A49"/>
    <w:rsid w:val="00821C4B"/>
    <w:rsid w:val="0082360D"/>
    <w:rsid w:val="008247D5"/>
    <w:rsid w:val="00824D69"/>
    <w:rsid w:val="0082559D"/>
    <w:rsid w:val="008258BD"/>
    <w:rsid w:val="00825D19"/>
    <w:rsid w:val="00825F3C"/>
    <w:rsid w:val="00827F90"/>
    <w:rsid w:val="00830430"/>
    <w:rsid w:val="008308D3"/>
    <w:rsid w:val="008310FB"/>
    <w:rsid w:val="008311D9"/>
    <w:rsid w:val="00831B50"/>
    <w:rsid w:val="00832000"/>
    <w:rsid w:val="00832D2D"/>
    <w:rsid w:val="00833B15"/>
    <w:rsid w:val="00833CD5"/>
    <w:rsid w:val="00834901"/>
    <w:rsid w:val="00834DF2"/>
    <w:rsid w:val="00835DED"/>
    <w:rsid w:val="00835ECB"/>
    <w:rsid w:val="00836A2C"/>
    <w:rsid w:val="00836C75"/>
    <w:rsid w:val="008407FB"/>
    <w:rsid w:val="00840F51"/>
    <w:rsid w:val="00841EA7"/>
    <w:rsid w:val="00842A46"/>
    <w:rsid w:val="00842CAC"/>
    <w:rsid w:val="0084316A"/>
    <w:rsid w:val="00845278"/>
    <w:rsid w:val="0084618C"/>
    <w:rsid w:val="008463E2"/>
    <w:rsid w:val="00846851"/>
    <w:rsid w:val="008478D1"/>
    <w:rsid w:val="00847D02"/>
    <w:rsid w:val="00847F25"/>
    <w:rsid w:val="00847FBE"/>
    <w:rsid w:val="00850868"/>
    <w:rsid w:val="00851733"/>
    <w:rsid w:val="00851908"/>
    <w:rsid w:val="0085292F"/>
    <w:rsid w:val="00852C4B"/>
    <w:rsid w:val="00853DC9"/>
    <w:rsid w:val="00855831"/>
    <w:rsid w:val="00855D38"/>
    <w:rsid w:val="00856BBA"/>
    <w:rsid w:val="00856FCC"/>
    <w:rsid w:val="0085716E"/>
    <w:rsid w:val="0086088B"/>
    <w:rsid w:val="00861FD6"/>
    <w:rsid w:val="00862113"/>
    <w:rsid w:val="00862250"/>
    <w:rsid w:val="00862F57"/>
    <w:rsid w:val="00863EE2"/>
    <w:rsid w:val="008646A6"/>
    <w:rsid w:val="00865D2A"/>
    <w:rsid w:val="00866121"/>
    <w:rsid w:val="00866A48"/>
    <w:rsid w:val="0086717B"/>
    <w:rsid w:val="00867EF6"/>
    <w:rsid w:val="008729DB"/>
    <w:rsid w:val="00872D94"/>
    <w:rsid w:val="008736ED"/>
    <w:rsid w:val="00873E8D"/>
    <w:rsid w:val="00873EA0"/>
    <w:rsid w:val="00873F73"/>
    <w:rsid w:val="008748D5"/>
    <w:rsid w:val="00876F5E"/>
    <w:rsid w:val="00876FBF"/>
    <w:rsid w:val="008773C7"/>
    <w:rsid w:val="00882265"/>
    <w:rsid w:val="00882268"/>
    <w:rsid w:val="00882C65"/>
    <w:rsid w:val="00883A49"/>
    <w:rsid w:val="00884098"/>
    <w:rsid w:val="00885492"/>
    <w:rsid w:val="0088582E"/>
    <w:rsid w:val="008860D1"/>
    <w:rsid w:val="008867F1"/>
    <w:rsid w:val="0088714A"/>
    <w:rsid w:val="008872FD"/>
    <w:rsid w:val="00890F15"/>
    <w:rsid w:val="00892CFE"/>
    <w:rsid w:val="008939C0"/>
    <w:rsid w:val="008948AB"/>
    <w:rsid w:val="00894E48"/>
    <w:rsid w:val="00895C2F"/>
    <w:rsid w:val="0089604B"/>
    <w:rsid w:val="00897166"/>
    <w:rsid w:val="00897CD9"/>
    <w:rsid w:val="008A1998"/>
    <w:rsid w:val="008A1F43"/>
    <w:rsid w:val="008A3646"/>
    <w:rsid w:val="008A39D5"/>
    <w:rsid w:val="008A3E5D"/>
    <w:rsid w:val="008A4710"/>
    <w:rsid w:val="008A4880"/>
    <w:rsid w:val="008A5181"/>
    <w:rsid w:val="008A519A"/>
    <w:rsid w:val="008A5AFC"/>
    <w:rsid w:val="008A7415"/>
    <w:rsid w:val="008B02DE"/>
    <w:rsid w:val="008B0306"/>
    <w:rsid w:val="008B0BB2"/>
    <w:rsid w:val="008B1E03"/>
    <w:rsid w:val="008B1FDD"/>
    <w:rsid w:val="008B23EC"/>
    <w:rsid w:val="008B2A03"/>
    <w:rsid w:val="008B2C86"/>
    <w:rsid w:val="008B33E4"/>
    <w:rsid w:val="008B46F0"/>
    <w:rsid w:val="008B4A3E"/>
    <w:rsid w:val="008B4E82"/>
    <w:rsid w:val="008B605B"/>
    <w:rsid w:val="008B63E7"/>
    <w:rsid w:val="008B6431"/>
    <w:rsid w:val="008B6777"/>
    <w:rsid w:val="008B6B81"/>
    <w:rsid w:val="008C0F89"/>
    <w:rsid w:val="008C12AC"/>
    <w:rsid w:val="008C1302"/>
    <w:rsid w:val="008C1443"/>
    <w:rsid w:val="008C3A05"/>
    <w:rsid w:val="008C3FF7"/>
    <w:rsid w:val="008C554B"/>
    <w:rsid w:val="008C661F"/>
    <w:rsid w:val="008C7952"/>
    <w:rsid w:val="008D005F"/>
    <w:rsid w:val="008D0132"/>
    <w:rsid w:val="008D02DF"/>
    <w:rsid w:val="008D040D"/>
    <w:rsid w:val="008D1274"/>
    <w:rsid w:val="008D2CA3"/>
    <w:rsid w:val="008D464D"/>
    <w:rsid w:val="008D47FE"/>
    <w:rsid w:val="008D4C0F"/>
    <w:rsid w:val="008D604E"/>
    <w:rsid w:val="008E0843"/>
    <w:rsid w:val="008E09C1"/>
    <w:rsid w:val="008E1051"/>
    <w:rsid w:val="008E2ADC"/>
    <w:rsid w:val="008E4083"/>
    <w:rsid w:val="008E5158"/>
    <w:rsid w:val="008E772C"/>
    <w:rsid w:val="008E799B"/>
    <w:rsid w:val="008F0318"/>
    <w:rsid w:val="008F1885"/>
    <w:rsid w:val="008F196E"/>
    <w:rsid w:val="008F257A"/>
    <w:rsid w:val="008F2B90"/>
    <w:rsid w:val="008F3DE2"/>
    <w:rsid w:val="008F3FB3"/>
    <w:rsid w:val="008F4026"/>
    <w:rsid w:val="008F5B61"/>
    <w:rsid w:val="008F6C4E"/>
    <w:rsid w:val="008F7F23"/>
    <w:rsid w:val="008F7FEF"/>
    <w:rsid w:val="00900201"/>
    <w:rsid w:val="00900A73"/>
    <w:rsid w:val="00900B43"/>
    <w:rsid w:val="00901A28"/>
    <w:rsid w:val="009021D4"/>
    <w:rsid w:val="00902470"/>
    <w:rsid w:val="00903CED"/>
    <w:rsid w:val="00903E4A"/>
    <w:rsid w:val="0090413E"/>
    <w:rsid w:val="009044F1"/>
    <w:rsid w:val="00905A61"/>
    <w:rsid w:val="009060FE"/>
    <w:rsid w:val="00906B7F"/>
    <w:rsid w:val="0091005B"/>
    <w:rsid w:val="00910708"/>
    <w:rsid w:val="00910C95"/>
    <w:rsid w:val="00910DD8"/>
    <w:rsid w:val="00913494"/>
    <w:rsid w:val="00913774"/>
    <w:rsid w:val="00914196"/>
    <w:rsid w:val="00914C84"/>
    <w:rsid w:val="00914F4C"/>
    <w:rsid w:val="009173B9"/>
    <w:rsid w:val="00917DE0"/>
    <w:rsid w:val="00921355"/>
    <w:rsid w:val="009217A4"/>
    <w:rsid w:val="00921A40"/>
    <w:rsid w:val="0092381D"/>
    <w:rsid w:val="009255D8"/>
    <w:rsid w:val="00925A40"/>
    <w:rsid w:val="00925F76"/>
    <w:rsid w:val="009305F6"/>
    <w:rsid w:val="0093076D"/>
    <w:rsid w:val="00931D6C"/>
    <w:rsid w:val="009324F5"/>
    <w:rsid w:val="0093440F"/>
    <w:rsid w:val="00934B99"/>
    <w:rsid w:val="009351D3"/>
    <w:rsid w:val="009362FA"/>
    <w:rsid w:val="009368E9"/>
    <w:rsid w:val="009369DB"/>
    <w:rsid w:val="00936CA3"/>
    <w:rsid w:val="00940029"/>
    <w:rsid w:val="00940E32"/>
    <w:rsid w:val="00941747"/>
    <w:rsid w:val="00941BC2"/>
    <w:rsid w:val="009463D4"/>
    <w:rsid w:val="00946535"/>
    <w:rsid w:val="009506A7"/>
    <w:rsid w:val="00950B07"/>
    <w:rsid w:val="00950E70"/>
    <w:rsid w:val="00951965"/>
    <w:rsid w:val="00955B4E"/>
    <w:rsid w:val="00956E55"/>
    <w:rsid w:val="009574EF"/>
    <w:rsid w:val="00957569"/>
    <w:rsid w:val="00961183"/>
    <w:rsid w:val="0096212F"/>
    <w:rsid w:val="009639DC"/>
    <w:rsid w:val="00964489"/>
    <w:rsid w:val="009650D7"/>
    <w:rsid w:val="009717D9"/>
    <w:rsid w:val="0097238D"/>
    <w:rsid w:val="0097289F"/>
    <w:rsid w:val="00972C2B"/>
    <w:rsid w:val="00972CFC"/>
    <w:rsid w:val="009731CC"/>
    <w:rsid w:val="00973E32"/>
    <w:rsid w:val="00973F1E"/>
    <w:rsid w:val="00973F40"/>
    <w:rsid w:val="0097440B"/>
    <w:rsid w:val="009747E0"/>
    <w:rsid w:val="00974E89"/>
    <w:rsid w:val="00974FB3"/>
    <w:rsid w:val="00975044"/>
    <w:rsid w:val="009767FE"/>
    <w:rsid w:val="00977794"/>
    <w:rsid w:val="00980918"/>
    <w:rsid w:val="00981BB0"/>
    <w:rsid w:val="00982E09"/>
    <w:rsid w:val="009847ED"/>
    <w:rsid w:val="00984EB6"/>
    <w:rsid w:val="00985B36"/>
    <w:rsid w:val="00986C1B"/>
    <w:rsid w:val="009876BE"/>
    <w:rsid w:val="00987F72"/>
    <w:rsid w:val="009908E1"/>
    <w:rsid w:val="009909A3"/>
    <w:rsid w:val="00991396"/>
    <w:rsid w:val="009913DF"/>
    <w:rsid w:val="0099276A"/>
    <w:rsid w:val="00993889"/>
    <w:rsid w:val="00993A4E"/>
    <w:rsid w:val="00993E33"/>
    <w:rsid w:val="00994D02"/>
    <w:rsid w:val="00994F51"/>
    <w:rsid w:val="00996DD4"/>
    <w:rsid w:val="00997A76"/>
    <w:rsid w:val="009A1A83"/>
    <w:rsid w:val="009A1CB1"/>
    <w:rsid w:val="009A2004"/>
    <w:rsid w:val="009A2A52"/>
    <w:rsid w:val="009A655D"/>
    <w:rsid w:val="009A659F"/>
    <w:rsid w:val="009A715A"/>
    <w:rsid w:val="009B0F40"/>
    <w:rsid w:val="009B22D3"/>
    <w:rsid w:val="009B22EB"/>
    <w:rsid w:val="009B35EF"/>
    <w:rsid w:val="009B3EED"/>
    <w:rsid w:val="009B4736"/>
    <w:rsid w:val="009B5631"/>
    <w:rsid w:val="009B57C3"/>
    <w:rsid w:val="009B6CFF"/>
    <w:rsid w:val="009B7580"/>
    <w:rsid w:val="009B764B"/>
    <w:rsid w:val="009B7B05"/>
    <w:rsid w:val="009B7CDC"/>
    <w:rsid w:val="009C1279"/>
    <w:rsid w:val="009C1503"/>
    <w:rsid w:val="009C19D4"/>
    <w:rsid w:val="009C23CA"/>
    <w:rsid w:val="009C2799"/>
    <w:rsid w:val="009C3145"/>
    <w:rsid w:val="009C32EA"/>
    <w:rsid w:val="009C3DF5"/>
    <w:rsid w:val="009C53D0"/>
    <w:rsid w:val="009C5A9A"/>
    <w:rsid w:val="009C5B3F"/>
    <w:rsid w:val="009C77C7"/>
    <w:rsid w:val="009D04C3"/>
    <w:rsid w:val="009D20DE"/>
    <w:rsid w:val="009D24D2"/>
    <w:rsid w:val="009D261C"/>
    <w:rsid w:val="009D3124"/>
    <w:rsid w:val="009D3792"/>
    <w:rsid w:val="009D4D3A"/>
    <w:rsid w:val="009D57DC"/>
    <w:rsid w:val="009D5C77"/>
    <w:rsid w:val="009D614F"/>
    <w:rsid w:val="009D729C"/>
    <w:rsid w:val="009D72A8"/>
    <w:rsid w:val="009D72C0"/>
    <w:rsid w:val="009D748A"/>
    <w:rsid w:val="009E0716"/>
    <w:rsid w:val="009E0A3C"/>
    <w:rsid w:val="009E1081"/>
    <w:rsid w:val="009E265F"/>
    <w:rsid w:val="009E2E45"/>
    <w:rsid w:val="009E32C5"/>
    <w:rsid w:val="009E3A30"/>
    <w:rsid w:val="009E3D37"/>
    <w:rsid w:val="009E45D3"/>
    <w:rsid w:val="009E4AA8"/>
    <w:rsid w:val="009E5728"/>
    <w:rsid w:val="009E584E"/>
    <w:rsid w:val="009E5C5D"/>
    <w:rsid w:val="009E63EF"/>
    <w:rsid w:val="009E759D"/>
    <w:rsid w:val="009F00AD"/>
    <w:rsid w:val="009F01DE"/>
    <w:rsid w:val="009F04B1"/>
    <w:rsid w:val="009F0B6A"/>
    <w:rsid w:val="009F1766"/>
    <w:rsid w:val="009F21EC"/>
    <w:rsid w:val="009F4869"/>
    <w:rsid w:val="009F4A04"/>
    <w:rsid w:val="009F54D6"/>
    <w:rsid w:val="009F64AA"/>
    <w:rsid w:val="009F67D9"/>
    <w:rsid w:val="009F68D1"/>
    <w:rsid w:val="009F6DF6"/>
    <w:rsid w:val="009F7BE0"/>
    <w:rsid w:val="00A00E64"/>
    <w:rsid w:val="00A02385"/>
    <w:rsid w:val="00A02AD2"/>
    <w:rsid w:val="00A05AB6"/>
    <w:rsid w:val="00A05BB2"/>
    <w:rsid w:val="00A0660C"/>
    <w:rsid w:val="00A070EF"/>
    <w:rsid w:val="00A07790"/>
    <w:rsid w:val="00A0780B"/>
    <w:rsid w:val="00A10D9A"/>
    <w:rsid w:val="00A1163B"/>
    <w:rsid w:val="00A14B08"/>
    <w:rsid w:val="00A14BF3"/>
    <w:rsid w:val="00A15466"/>
    <w:rsid w:val="00A15C49"/>
    <w:rsid w:val="00A168D0"/>
    <w:rsid w:val="00A17CC0"/>
    <w:rsid w:val="00A20D20"/>
    <w:rsid w:val="00A215E6"/>
    <w:rsid w:val="00A21F9D"/>
    <w:rsid w:val="00A245CC"/>
    <w:rsid w:val="00A24E5A"/>
    <w:rsid w:val="00A258D6"/>
    <w:rsid w:val="00A25CD6"/>
    <w:rsid w:val="00A303D9"/>
    <w:rsid w:val="00A32CB0"/>
    <w:rsid w:val="00A32CBD"/>
    <w:rsid w:val="00A34FAE"/>
    <w:rsid w:val="00A36FDD"/>
    <w:rsid w:val="00A379BF"/>
    <w:rsid w:val="00A37BFC"/>
    <w:rsid w:val="00A4194A"/>
    <w:rsid w:val="00A41A20"/>
    <w:rsid w:val="00A4281E"/>
    <w:rsid w:val="00A432C5"/>
    <w:rsid w:val="00A43536"/>
    <w:rsid w:val="00A453B7"/>
    <w:rsid w:val="00A46F0C"/>
    <w:rsid w:val="00A47F2B"/>
    <w:rsid w:val="00A517E0"/>
    <w:rsid w:val="00A52599"/>
    <w:rsid w:val="00A525A5"/>
    <w:rsid w:val="00A52B0C"/>
    <w:rsid w:val="00A5507E"/>
    <w:rsid w:val="00A5508C"/>
    <w:rsid w:val="00A55593"/>
    <w:rsid w:val="00A555E6"/>
    <w:rsid w:val="00A55EA6"/>
    <w:rsid w:val="00A60C66"/>
    <w:rsid w:val="00A61BA0"/>
    <w:rsid w:val="00A63A1D"/>
    <w:rsid w:val="00A63E10"/>
    <w:rsid w:val="00A642FC"/>
    <w:rsid w:val="00A64D50"/>
    <w:rsid w:val="00A659BC"/>
    <w:rsid w:val="00A66537"/>
    <w:rsid w:val="00A67386"/>
    <w:rsid w:val="00A676F1"/>
    <w:rsid w:val="00A67D5D"/>
    <w:rsid w:val="00A70E40"/>
    <w:rsid w:val="00A74499"/>
    <w:rsid w:val="00A74B3D"/>
    <w:rsid w:val="00A76ABA"/>
    <w:rsid w:val="00A80067"/>
    <w:rsid w:val="00A81FFD"/>
    <w:rsid w:val="00A844CE"/>
    <w:rsid w:val="00A85708"/>
    <w:rsid w:val="00A86EF1"/>
    <w:rsid w:val="00A87BDD"/>
    <w:rsid w:val="00A905EF"/>
    <w:rsid w:val="00A91206"/>
    <w:rsid w:val="00A9174C"/>
    <w:rsid w:val="00A91F8A"/>
    <w:rsid w:val="00A922F2"/>
    <w:rsid w:val="00A92824"/>
    <w:rsid w:val="00A9300C"/>
    <w:rsid w:val="00A93125"/>
    <w:rsid w:val="00A94DBC"/>
    <w:rsid w:val="00A97197"/>
    <w:rsid w:val="00AA02BD"/>
    <w:rsid w:val="00AA0EA6"/>
    <w:rsid w:val="00AA113C"/>
    <w:rsid w:val="00AA25F3"/>
    <w:rsid w:val="00AA29A7"/>
    <w:rsid w:val="00AA42B4"/>
    <w:rsid w:val="00AA4375"/>
    <w:rsid w:val="00AA4790"/>
    <w:rsid w:val="00AA52FD"/>
    <w:rsid w:val="00AA590A"/>
    <w:rsid w:val="00AA60EC"/>
    <w:rsid w:val="00AA69BB"/>
    <w:rsid w:val="00AA7545"/>
    <w:rsid w:val="00AA7613"/>
    <w:rsid w:val="00AA7CD8"/>
    <w:rsid w:val="00AB0664"/>
    <w:rsid w:val="00AB1510"/>
    <w:rsid w:val="00AB15FA"/>
    <w:rsid w:val="00AB1E90"/>
    <w:rsid w:val="00AB23B6"/>
    <w:rsid w:val="00AB24EA"/>
    <w:rsid w:val="00AB37F8"/>
    <w:rsid w:val="00AB3883"/>
    <w:rsid w:val="00AB4020"/>
    <w:rsid w:val="00AB4DEE"/>
    <w:rsid w:val="00AB58EF"/>
    <w:rsid w:val="00AB77D7"/>
    <w:rsid w:val="00AC1746"/>
    <w:rsid w:val="00AC1782"/>
    <w:rsid w:val="00AC1ADB"/>
    <w:rsid w:val="00AC1D16"/>
    <w:rsid w:val="00AC23E8"/>
    <w:rsid w:val="00AC254E"/>
    <w:rsid w:val="00AC308E"/>
    <w:rsid w:val="00AC3C97"/>
    <w:rsid w:val="00AC575E"/>
    <w:rsid w:val="00AC59C6"/>
    <w:rsid w:val="00AC6101"/>
    <w:rsid w:val="00AD031B"/>
    <w:rsid w:val="00AD1BDC"/>
    <w:rsid w:val="00AD1EB1"/>
    <w:rsid w:val="00AD21D0"/>
    <w:rsid w:val="00AD596D"/>
    <w:rsid w:val="00AD5E00"/>
    <w:rsid w:val="00AD6F9E"/>
    <w:rsid w:val="00AD7C5B"/>
    <w:rsid w:val="00AE030D"/>
    <w:rsid w:val="00AE2DB3"/>
    <w:rsid w:val="00AE3417"/>
    <w:rsid w:val="00AE40F0"/>
    <w:rsid w:val="00AE4200"/>
    <w:rsid w:val="00AE4BBA"/>
    <w:rsid w:val="00AE4F7E"/>
    <w:rsid w:val="00AE5A4D"/>
    <w:rsid w:val="00AE679B"/>
    <w:rsid w:val="00AF5259"/>
    <w:rsid w:val="00AF5B78"/>
    <w:rsid w:val="00AF754F"/>
    <w:rsid w:val="00AF7693"/>
    <w:rsid w:val="00AF7A64"/>
    <w:rsid w:val="00B001C8"/>
    <w:rsid w:val="00B00F0B"/>
    <w:rsid w:val="00B02737"/>
    <w:rsid w:val="00B059D1"/>
    <w:rsid w:val="00B05D88"/>
    <w:rsid w:val="00B06009"/>
    <w:rsid w:val="00B064AD"/>
    <w:rsid w:val="00B06D69"/>
    <w:rsid w:val="00B07A63"/>
    <w:rsid w:val="00B10601"/>
    <w:rsid w:val="00B1199E"/>
    <w:rsid w:val="00B134E2"/>
    <w:rsid w:val="00B13D3F"/>
    <w:rsid w:val="00B13DA1"/>
    <w:rsid w:val="00B13F79"/>
    <w:rsid w:val="00B1655F"/>
    <w:rsid w:val="00B1671D"/>
    <w:rsid w:val="00B20684"/>
    <w:rsid w:val="00B2085A"/>
    <w:rsid w:val="00B20C72"/>
    <w:rsid w:val="00B21332"/>
    <w:rsid w:val="00B21DE5"/>
    <w:rsid w:val="00B221BB"/>
    <w:rsid w:val="00B22A4E"/>
    <w:rsid w:val="00B22D8D"/>
    <w:rsid w:val="00B22DAB"/>
    <w:rsid w:val="00B23758"/>
    <w:rsid w:val="00B23837"/>
    <w:rsid w:val="00B23C1F"/>
    <w:rsid w:val="00B2446A"/>
    <w:rsid w:val="00B25BA8"/>
    <w:rsid w:val="00B27015"/>
    <w:rsid w:val="00B2709B"/>
    <w:rsid w:val="00B270EC"/>
    <w:rsid w:val="00B3071A"/>
    <w:rsid w:val="00B30F7A"/>
    <w:rsid w:val="00B31668"/>
    <w:rsid w:val="00B318DB"/>
    <w:rsid w:val="00B31A86"/>
    <w:rsid w:val="00B32F13"/>
    <w:rsid w:val="00B33CA8"/>
    <w:rsid w:val="00B33CB5"/>
    <w:rsid w:val="00B3417A"/>
    <w:rsid w:val="00B342A4"/>
    <w:rsid w:val="00B3437C"/>
    <w:rsid w:val="00B34BDA"/>
    <w:rsid w:val="00B34D30"/>
    <w:rsid w:val="00B35FD8"/>
    <w:rsid w:val="00B371C6"/>
    <w:rsid w:val="00B37464"/>
    <w:rsid w:val="00B37F68"/>
    <w:rsid w:val="00B402FA"/>
    <w:rsid w:val="00B42890"/>
    <w:rsid w:val="00B43C06"/>
    <w:rsid w:val="00B43DE2"/>
    <w:rsid w:val="00B460F4"/>
    <w:rsid w:val="00B46ED4"/>
    <w:rsid w:val="00B47F89"/>
    <w:rsid w:val="00B52119"/>
    <w:rsid w:val="00B521B1"/>
    <w:rsid w:val="00B52963"/>
    <w:rsid w:val="00B52AAF"/>
    <w:rsid w:val="00B52E94"/>
    <w:rsid w:val="00B53268"/>
    <w:rsid w:val="00B53557"/>
    <w:rsid w:val="00B53662"/>
    <w:rsid w:val="00B53B3E"/>
    <w:rsid w:val="00B53E62"/>
    <w:rsid w:val="00B5437A"/>
    <w:rsid w:val="00B548E2"/>
    <w:rsid w:val="00B57981"/>
    <w:rsid w:val="00B57F87"/>
    <w:rsid w:val="00B603C7"/>
    <w:rsid w:val="00B607B5"/>
    <w:rsid w:val="00B6152C"/>
    <w:rsid w:val="00B61ED0"/>
    <w:rsid w:val="00B621EC"/>
    <w:rsid w:val="00B624C1"/>
    <w:rsid w:val="00B64931"/>
    <w:rsid w:val="00B66265"/>
    <w:rsid w:val="00B66535"/>
    <w:rsid w:val="00B66B43"/>
    <w:rsid w:val="00B6767F"/>
    <w:rsid w:val="00B70771"/>
    <w:rsid w:val="00B7106C"/>
    <w:rsid w:val="00B717C0"/>
    <w:rsid w:val="00B724CA"/>
    <w:rsid w:val="00B735E5"/>
    <w:rsid w:val="00B7636C"/>
    <w:rsid w:val="00B763E3"/>
    <w:rsid w:val="00B770BF"/>
    <w:rsid w:val="00B80191"/>
    <w:rsid w:val="00B80455"/>
    <w:rsid w:val="00B81B5D"/>
    <w:rsid w:val="00B8357C"/>
    <w:rsid w:val="00B84680"/>
    <w:rsid w:val="00B84ADE"/>
    <w:rsid w:val="00B8511A"/>
    <w:rsid w:val="00B851B3"/>
    <w:rsid w:val="00B852F3"/>
    <w:rsid w:val="00B8654F"/>
    <w:rsid w:val="00B8728E"/>
    <w:rsid w:val="00B8763B"/>
    <w:rsid w:val="00B87688"/>
    <w:rsid w:val="00B87FB4"/>
    <w:rsid w:val="00B91D72"/>
    <w:rsid w:val="00B92FAB"/>
    <w:rsid w:val="00B9391A"/>
    <w:rsid w:val="00B96B3A"/>
    <w:rsid w:val="00B9770D"/>
    <w:rsid w:val="00BA0392"/>
    <w:rsid w:val="00BA0B1F"/>
    <w:rsid w:val="00BA0C30"/>
    <w:rsid w:val="00BA540F"/>
    <w:rsid w:val="00BA587E"/>
    <w:rsid w:val="00BA61A6"/>
    <w:rsid w:val="00BA718F"/>
    <w:rsid w:val="00BB0D96"/>
    <w:rsid w:val="00BB28D3"/>
    <w:rsid w:val="00BB34ED"/>
    <w:rsid w:val="00BB3F1D"/>
    <w:rsid w:val="00BB573D"/>
    <w:rsid w:val="00BB613A"/>
    <w:rsid w:val="00BB64A5"/>
    <w:rsid w:val="00BB66D2"/>
    <w:rsid w:val="00BB6E8E"/>
    <w:rsid w:val="00BB7BB4"/>
    <w:rsid w:val="00BB7C92"/>
    <w:rsid w:val="00BC0F52"/>
    <w:rsid w:val="00BC0F85"/>
    <w:rsid w:val="00BC1AC7"/>
    <w:rsid w:val="00BC1ED8"/>
    <w:rsid w:val="00BC231C"/>
    <w:rsid w:val="00BC25FB"/>
    <w:rsid w:val="00BC2767"/>
    <w:rsid w:val="00BC445D"/>
    <w:rsid w:val="00BC448E"/>
    <w:rsid w:val="00BC514D"/>
    <w:rsid w:val="00BC5183"/>
    <w:rsid w:val="00BC5B0F"/>
    <w:rsid w:val="00BC63EC"/>
    <w:rsid w:val="00BC68EC"/>
    <w:rsid w:val="00BC711F"/>
    <w:rsid w:val="00BC72A0"/>
    <w:rsid w:val="00BC7E22"/>
    <w:rsid w:val="00BC7E2E"/>
    <w:rsid w:val="00BD19C9"/>
    <w:rsid w:val="00BD237D"/>
    <w:rsid w:val="00BD2C6F"/>
    <w:rsid w:val="00BD38C5"/>
    <w:rsid w:val="00BD4170"/>
    <w:rsid w:val="00BD50F4"/>
    <w:rsid w:val="00BD5900"/>
    <w:rsid w:val="00BD5C33"/>
    <w:rsid w:val="00BD6703"/>
    <w:rsid w:val="00BD6FFB"/>
    <w:rsid w:val="00BE066F"/>
    <w:rsid w:val="00BE06CD"/>
    <w:rsid w:val="00BE19AF"/>
    <w:rsid w:val="00BE27E3"/>
    <w:rsid w:val="00BE2817"/>
    <w:rsid w:val="00BE3E3C"/>
    <w:rsid w:val="00BE4D9F"/>
    <w:rsid w:val="00BE58BE"/>
    <w:rsid w:val="00BE6644"/>
    <w:rsid w:val="00BE6C44"/>
    <w:rsid w:val="00BE6E36"/>
    <w:rsid w:val="00BE6FF3"/>
    <w:rsid w:val="00BF02FA"/>
    <w:rsid w:val="00BF0C17"/>
    <w:rsid w:val="00BF1294"/>
    <w:rsid w:val="00BF1D9F"/>
    <w:rsid w:val="00BF2966"/>
    <w:rsid w:val="00BF34B2"/>
    <w:rsid w:val="00BF35F5"/>
    <w:rsid w:val="00BF3EEA"/>
    <w:rsid w:val="00BF4710"/>
    <w:rsid w:val="00BF4B1E"/>
    <w:rsid w:val="00BF60DF"/>
    <w:rsid w:val="00BF61E2"/>
    <w:rsid w:val="00BF6430"/>
    <w:rsid w:val="00BF68D2"/>
    <w:rsid w:val="00BF6A01"/>
    <w:rsid w:val="00C0046D"/>
    <w:rsid w:val="00C008AF"/>
    <w:rsid w:val="00C01CE2"/>
    <w:rsid w:val="00C02971"/>
    <w:rsid w:val="00C02BAE"/>
    <w:rsid w:val="00C02FB3"/>
    <w:rsid w:val="00C04005"/>
    <w:rsid w:val="00C04935"/>
    <w:rsid w:val="00C04C30"/>
    <w:rsid w:val="00C05042"/>
    <w:rsid w:val="00C062EB"/>
    <w:rsid w:val="00C06C28"/>
    <w:rsid w:val="00C06E4E"/>
    <w:rsid w:val="00C07243"/>
    <w:rsid w:val="00C075C6"/>
    <w:rsid w:val="00C101EC"/>
    <w:rsid w:val="00C10E2E"/>
    <w:rsid w:val="00C10F2A"/>
    <w:rsid w:val="00C11208"/>
    <w:rsid w:val="00C11519"/>
    <w:rsid w:val="00C118B1"/>
    <w:rsid w:val="00C11BAA"/>
    <w:rsid w:val="00C1438D"/>
    <w:rsid w:val="00C14FAA"/>
    <w:rsid w:val="00C16B17"/>
    <w:rsid w:val="00C1728F"/>
    <w:rsid w:val="00C17CD7"/>
    <w:rsid w:val="00C20555"/>
    <w:rsid w:val="00C21135"/>
    <w:rsid w:val="00C21D6A"/>
    <w:rsid w:val="00C22A5E"/>
    <w:rsid w:val="00C254A9"/>
    <w:rsid w:val="00C25951"/>
    <w:rsid w:val="00C2735F"/>
    <w:rsid w:val="00C30BB3"/>
    <w:rsid w:val="00C315AA"/>
    <w:rsid w:val="00C3275C"/>
    <w:rsid w:val="00C32B0A"/>
    <w:rsid w:val="00C32C03"/>
    <w:rsid w:val="00C32CFA"/>
    <w:rsid w:val="00C32DF2"/>
    <w:rsid w:val="00C32F7F"/>
    <w:rsid w:val="00C334E6"/>
    <w:rsid w:val="00C33709"/>
    <w:rsid w:val="00C36798"/>
    <w:rsid w:val="00C3711A"/>
    <w:rsid w:val="00C40523"/>
    <w:rsid w:val="00C412C9"/>
    <w:rsid w:val="00C41382"/>
    <w:rsid w:val="00C423AF"/>
    <w:rsid w:val="00C43C01"/>
    <w:rsid w:val="00C45056"/>
    <w:rsid w:val="00C46392"/>
    <w:rsid w:val="00C46F5D"/>
    <w:rsid w:val="00C470D8"/>
    <w:rsid w:val="00C47646"/>
    <w:rsid w:val="00C47B38"/>
    <w:rsid w:val="00C51968"/>
    <w:rsid w:val="00C52D98"/>
    <w:rsid w:val="00C53B12"/>
    <w:rsid w:val="00C54A3F"/>
    <w:rsid w:val="00C5500B"/>
    <w:rsid w:val="00C5505B"/>
    <w:rsid w:val="00C5523D"/>
    <w:rsid w:val="00C55D18"/>
    <w:rsid w:val="00C55F64"/>
    <w:rsid w:val="00C561CF"/>
    <w:rsid w:val="00C56CCA"/>
    <w:rsid w:val="00C573CE"/>
    <w:rsid w:val="00C6020B"/>
    <w:rsid w:val="00C615B3"/>
    <w:rsid w:val="00C62CA1"/>
    <w:rsid w:val="00C631BB"/>
    <w:rsid w:val="00C63236"/>
    <w:rsid w:val="00C64379"/>
    <w:rsid w:val="00C643B3"/>
    <w:rsid w:val="00C64526"/>
    <w:rsid w:val="00C6468B"/>
    <w:rsid w:val="00C64757"/>
    <w:rsid w:val="00C64C16"/>
    <w:rsid w:val="00C64C40"/>
    <w:rsid w:val="00C65224"/>
    <w:rsid w:val="00C65E2A"/>
    <w:rsid w:val="00C65F19"/>
    <w:rsid w:val="00C6642F"/>
    <w:rsid w:val="00C665A4"/>
    <w:rsid w:val="00C71510"/>
    <w:rsid w:val="00C715D3"/>
    <w:rsid w:val="00C72F38"/>
    <w:rsid w:val="00C7316B"/>
    <w:rsid w:val="00C73B3B"/>
    <w:rsid w:val="00C750CB"/>
    <w:rsid w:val="00C75150"/>
    <w:rsid w:val="00C75439"/>
    <w:rsid w:val="00C75804"/>
    <w:rsid w:val="00C761DA"/>
    <w:rsid w:val="00C76C2A"/>
    <w:rsid w:val="00C77411"/>
    <w:rsid w:val="00C77EF7"/>
    <w:rsid w:val="00C811AA"/>
    <w:rsid w:val="00C83394"/>
    <w:rsid w:val="00C83F3E"/>
    <w:rsid w:val="00C84C8C"/>
    <w:rsid w:val="00C85162"/>
    <w:rsid w:val="00C85DA8"/>
    <w:rsid w:val="00C86132"/>
    <w:rsid w:val="00C8631A"/>
    <w:rsid w:val="00C87CCE"/>
    <w:rsid w:val="00C90D17"/>
    <w:rsid w:val="00C93026"/>
    <w:rsid w:val="00C93408"/>
    <w:rsid w:val="00C93A61"/>
    <w:rsid w:val="00C9486F"/>
    <w:rsid w:val="00C95B11"/>
    <w:rsid w:val="00C97E19"/>
    <w:rsid w:val="00CA0196"/>
    <w:rsid w:val="00CA02F2"/>
    <w:rsid w:val="00CA2FFF"/>
    <w:rsid w:val="00CA3E80"/>
    <w:rsid w:val="00CA41F6"/>
    <w:rsid w:val="00CA4CBF"/>
    <w:rsid w:val="00CA4CD2"/>
    <w:rsid w:val="00CA588A"/>
    <w:rsid w:val="00CA7A79"/>
    <w:rsid w:val="00CA7DA0"/>
    <w:rsid w:val="00CB0DE5"/>
    <w:rsid w:val="00CB1027"/>
    <w:rsid w:val="00CB2EC4"/>
    <w:rsid w:val="00CB2F3B"/>
    <w:rsid w:val="00CB3AE8"/>
    <w:rsid w:val="00CB4CD8"/>
    <w:rsid w:val="00CB4D35"/>
    <w:rsid w:val="00CB5C0D"/>
    <w:rsid w:val="00CB6405"/>
    <w:rsid w:val="00CB7219"/>
    <w:rsid w:val="00CB78EE"/>
    <w:rsid w:val="00CC01DB"/>
    <w:rsid w:val="00CC0259"/>
    <w:rsid w:val="00CC1166"/>
    <w:rsid w:val="00CC153F"/>
    <w:rsid w:val="00CC3FE8"/>
    <w:rsid w:val="00CC404A"/>
    <w:rsid w:val="00CC42A2"/>
    <w:rsid w:val="00CC46D0"/>
    <w:rsid w:val="00CC4799"/>
    <w:rsid w:val="00CC6873"/>
    <w:rsid w:val="00CC72A4"/>
    <w:rsid w:val="00CC796C"/>
    <w:rsid w:val="00CD0AC2"/>
    <w:rsid w:val="00CD0BD6"/>
    <w:rsid w:val="00CD0D31"/>
    <w:rsid w:val="00CD0FBB"/>
    <w:rsid w:val="00CD1637"/>
    <w:rsid w:val="00CD2252"/>
    <w:rsid w:val="00CD2DE6"/>
    <w:rsid w:val="00CD3960"/>
    <w:rsid w:val="00CD3CB0"/>
    <w:rsid w:val="00CD3DFD"/>
    <w:rsid w:val="00CD3FC0"/>
    <w:rsid w:val="00CD6889"/>
    <w:rsid w:val="00CD751E"/>
    <w:rsid w:val="00CE001F"/>
    <w:rsid w:val="00CE02B2"/>
    <w:rsid w:val="00CE0D82"/>
    <w:rsid w:val="00CE0E10"/>
    <w:rsid w:val="00CE1A1C"/>
    <w:rsid w:val="00CE24DE"/>
    <w:rsid w:val="00CE2A63"/>
    <w:rsid w:val="00CE2A74"/>
    <w:rsid w:val="00CE4E13"/>
    <w:rsid w:val="00CE6B8B"/>
    <w:rsid w:val="00CE7314"/>
    <w:rsid w:val="00CE7315"/>
    <w:rsid w:val="00CE7A99"/>
    <w:rsid w:val="00CE7F12"/>
    <w:rsid w:val="00CF154C"/>
    <w:rsid w:val="00CF2DFC"/>
    <w:rsid w:val="00CF3591"/>
    <w:rsid w:val="00CF35A8"/>
    <w:rsid w:val="00CF3C52"/>
    <w:rsid w:val="00CF40CF"/>
    <w:rsid w:val="00CF4421"/>
    <w:rsid w:val="00D01CF5"/>
    <w:rsid w:val="00D02A11"/>
    <w:rsid w:val="00D02B1C"/>
    <w:rsid w:val="00D03269"/>
    <w:rsid w:val="00D03CF2"/>
    <w:rsid w:val="00D043A0"/>
    <w:rsid w:val="00D0440A"/>
    <w:rsid w:val="00D05172"/>
    <w:rsid w:val="00D05865"/>
    <w:rsid w:val="00D063C1"/>
    <w:rsid w:val="00D10488"/>
    <w:rsid w:val="00D1048C"/>
    <w:rsid w:val="00D10DA8"/>
    <w:rsid w:val="00D11C62"/>
    <w:rsid w:val="00D14075"/>
    <w:rsid w:val="00D14235"/>
    <w:rsid w:val="00D1442B"/>
    <w:rsid w:val="00D1455D"/>
    <w:rsid w:val="00D14AFB"/>
    <w:rsid w:val="00D1512D"/>
    <w:rsid w:val="00D15DA1"/>
    <w:rsid w:val="00D16AE9"/>
    <w:rsid w:val="00D17E51"/>
    <w:rsid w:val="00D214AE"/>
    <w:rsid w:val="00D2178E"/>
    <w:rsid w:val="00D230E5"/>
    <w:rsid w:val="00D242BB"/>
    <w:rsid w:val="00D24B8B"/>
    <w:rsid w:val="00D254D0"/>
    <w:rsid w:val="00D259DF"/>
    <w:rsid w:val="00D276C4"/>
    <w:rsid w:val="00D3106A"/>
    <w:rsid w:val="00D311C8"/>
    <w:rsid w:val="00D31AC1"/>
    <w:rsid w:val="00D334E6"/>
    <w:rsid w:val="00D3372E"/>
    <w:rsid w:val="00D34C69"/>
    <w:rsid w:val="00D37165"/>
    <w:rsid w:val="00D373F1"/>
    <w:rsid w:val="00D377BB"/>
    <w:rsid w:val="00D379FF"/>
    <w:rsid w:val="00D37F67"/>
    <w:rsid w:val="00D37F78"/>
    <w:rsid w:val="00D405E0"/>
    <w:rsid w:val="00D40636"/>
    <w:rsid w:val="00D4065D"/>
    <w:rsid w:val="00D4091B"/>
    <w:rsid w:val="00D410BA"/>
    <w:rsid w:val="00D41C5F"/>
    <w:rsid w:val="00D421B6"/>
    <w:rsid w:val="00D427C3"/>
    <w:rsid w:val="00D4342E"/>
    <w:rsid w:val="00D43AD8"/>
    <w:rsid w:val="00D43E91"/>
    <w:rsid w:val="00D441DA"/>
    <w:rsid w:val="00D44BB0"/>
    <w:rsid w:val="00D45953"/>
    <w:rsid w:val="00D4783A"/>
    <w:rsid w:val="00D47EF6"/>
    <w:rsid w:val="00D503DB"/>
    <w:rsid w:val="00D5143B"/>
    <w:rsid w:val="00D51543"/>
    <w:rsid w:val="00D53D7B"/>
    <w:rsid w:val="00D55264"/>
    <w:rsid w:val="00D5536F"/>
    <w:rsid w:val="00D576D5"/>
    <w:rsid w:val="00D6070D"/>
    <w:rsid w:val="00D60B6B"/>
    <w:rsid w:val="00D610C4"/>
    <w:rsid w:val="00D61FF5"/>
    <w:rsid w:val="00D62322"/>
    <w:rsid w:val="00D63A5B"/>
    <w:rsid w:val="00D63DB3"/>
    <w:rsid w:val="00D64F4B"/>
    <w:rsid w:val="00D666FE"/>
    <w:rsid w:val="00D67503"/>
    <w:rsid w:val="00D67B00"/>
    <w:rsid w:val="00D70671"/>
    <w:rsid w:val="00D70C1B"/>
    <w:rsid w:val="00D71BA5"/>
    <w:rsid w:val="00D73108"/>
    <w:rsid w:val="00D739F3"/>
    <w:rsid w:val="00D74EB2"/>
    <w:rsid w:val="00D75685"/>
    <w:rsid w:val="00D75957"/>
    <w:rsid w:val="00D7678F"/>
    <w:rsid w:val="00D76E84"/>
    <w:rsid w:val="00D8147A"/>
    <w:rsid w:val="00D83FE7"/>
    <w:rsid w:val="00D84E09"/>
    <w:rsid w:val="00D866E5"/>
    <w:rsid w:val="00D8780E"/>
    <w:rsid w:val="00D87AC6"/>
    <w:rsid w:val="00D87C15"/>
    <w:rsid w:val="00D90376"/>
    <w:rsid w:val="00D9317D"/>
    <w:rsid w:val="00D9462A"/>
    <w:rsid w:val="00D955AE"/>
    <w:rsid w:val="00D96085"/>
    <w:rsid w:val="00D96934"/>
    <w:rsid w:val="00D97065"/>
    <w:rsid w:val="00D975D9"/>
    <w:rsid w:val="00DA0397"/>
    <w:rsid w:val="00DA04BA"/>
    <w:rsid w:val="00DA056B"/>
    <w:rsid w:val="00DA0B69"/>
    <w:rsid w:val="00DA0F1C"/>
    <w:rsid w:val="00DA159C"/>
    <w:rsid w:val="00DA178B"/>
    <w:rsid w:val="00DA1A3C"/>
    <w:rsid w:val="00DA25F2"/>
    <w:rsid w:val="00DA297E"/>
    <w:rsid w:val="00DA385B"/>
    <w:rsid w:val="00DA5E6C"/>
    <w:rsid w:val="00DA63ED"/>
    <w:rsid w:val="00DA6EAF"/>
    <w:rsid w:val="00DA79BE"/>
    <w:rsid w:val="00DB15B8"/>
    <w:rsid w:val="00DB210C"/>
    <w:rsid w:val="00DB26BD"/>
    <w:rsid w:val="00DB29B7"/>
    <w:rsid w:val="00DB29DC"/>
    <w:rsid w:val="00DB2D60"/>
    <w:rsid w:val="00DB38FD"/>
    <w:rsid w:val="00DB4064"/>
    <w:rsid w:val="00DB467E"/>
    <w:rsid w:val="00DB548F"/>
    <w:rsid w:val="00DB58EB"/>
    <w:rsid w:val="00DB5B04"/>
    <w:rsid w:val="00DB6142"/>
    <w:rsid w:val="00DB6ED0"/>
    <w:rsid w:val="00DB707C"/>
    <w:rsid w:val="00DB7499"/>
    <w:rsid w:val="00DC0B7E"/>
    <w:rsid w:val="00DC21BB"/>
    <w:rsid w:val="00DC3342"/>
    <w:rsid w:val="00DC4976"/>
    <w:rsid w:val="00DC6BE2"/>
    <w:rsid w:val="00DC6F10"/>
    <w:rsid w:val="00DC71BA"/>
    <w:rsid w:val="00DC7620"/>
    <w:rsid w:val="00DD1E19"/>
    <w:rsid w:val="00DD2938"/>
    <w:rsid w:val="00DD3DFD"/>
    <w:rsid w:val="00DD48B0"/>
    <w:rsid w:val="00DD6F80"/>
    <w:rsid w:val="00DD7264"/>
    <w:rsid w:val="00DE0641"/>
    <w:rsid w:val="00DE0B71"/>
    <w:rsid w:val="00DE0E72"/>
    <w:rsid w:val="00DE2B76"/>
    <w:rsid w:val="00DE61EA"/>
    <w:rsid w:val="00DE6E23"/>
    <w:rsid w:val="00DF140B"/>
    <w:rsid w:val="00DF299D"/>
    <w:rsid w:val="00DF3CA5"/>
    <w:rsid w:val="00DF458D"/>
    <w:rsid w:val="00DF4C50"/>
    <w:rsid w:val="00DF5167"/>
    <w:rsid w:val="00DF583E"/>
    <w:rsid w:val="00DF63DF"/>
    <w:rsid w:val="00DF656D"/>
    <w:rsid w:val="00DF71B1"/>
    <w:rsid w:val="00DF7B32"/>
    <w:rsid w:val="00E0004D"/>
    <w:rsid w:val="00E01595"/>
    <w:rsid w:val="00E01BA7"/>
    <w:rsid w:val="00E02931"/>
    <w:rsid w:val="00E04EE3"/>
    <w:rsid w:val="00E054F8"/>
    <w:rsid w:val="00E064E5"/>
    <w:rsid w:val="00E07403"/>
    <w:rsid w:val="00E0777A"/>
    <w:rsid w:val="00E100BF"/>
    <w:rsid w:val="00E10303"/>
    <w:rsid w:val="00E10835"/>
    <w:rsid w:val="00E10E8D"/>
    <w:rsid w:val="00E12DC9"/>
    <w:rsid w:val="00E1462B"/>
    <w:rsid w:val="00E16933"/>
    <w:rsid w:val="00E17796"/>
    <w:rsid w:val="00E17D68"/>
    <w:rsid w:val="00E20432"/>
    <w:rsid w:val="00E21188"/>
    <w:rsid w:val="00E219DF"/>
    <w:rsid w:val="00E21D28"/>
    <w:rsid w:val="00E23619"/>
    <w:rsid w:val="00E23726"/>
    <w:rsid w:val="00E23DB6"/>
    <w:rsid w:val="00E23E01"/>
    <w:rsid w:val="00E25172"/>
    <w:rsid w:val="00E25D82"/>
    <w:rsid w:val="00E26D92"/>
    <w:rsid w:val="00E26F1A"/>
    <w:rsid w:val="00E271ED"/>
    <w:rsid w:val="00E30933"/>
    <w:rsid w:val="00E30D8B"/>
    <w:rsid w:val="00E3104B"/>
    <w:rsid w:val="00E31495"/>
    <w:rsid w:val="00E324E6"/>
    <w:rsid w:val="00E33283"/>
    <w:rsid w:val="00E33851"/>
    <w:rsid w:val="00E34527"/>
    <w:rsid w:val="00E36D5F"/>
    <w:rsid w:val="00E3756D"/>
    <w:rsid w:val="00E4080D"/>
    <w:rsid w:val="00E408CD"/>
    <w:rsid w:val="00E40A9B"/>
    <w:rsid w:val="00E41BF2"/>
    <w:rsid w:val="00E41DFD"/>
    <w:rsid w:val="00E426E3"/>
    <w:rsid w:val="00E44CDE"/>
    <w:rsid w:val="00E4594F"/>
    <w:rsid w:val="00E4664E"/>
    <w:rsid w:val="00E468D2"/>
    <w:rsid w:val="00E513FB"/>
    <w:rsid w:val="00E5178D"/>
    <w:rsid w:val="00E52576"/>
    <w:rsid w:val="00E53B74"/>
    <w:rsid w:val="00E545DB"/>
    <w:rsid w:val="00E54D48"/>
    <w:rsid w:val="00E54F4B"/>
    <w:rsid w:val="00E54FE4"/>
    <w:rsid w:val="00E579E4"/>
    <w:rsid w:val="00E61088"/>
    <w:rsid w:val="00E616E6"/>
    <w:rsid w:val="00E61BE1"/>
    <w:rsid w:val="00E62153"/>
    <w:rsid w:val="00E62F28"/>
    <w:rsid w:val="00E648B4"/>
    <w:rsid w:val="00E675E7"/>
    <w:rsid w:val="00E67C68"/>
    <w:rsid w:val="00E67E4F"/>
    <w:rsid w:val="00E70C1B"/>
    <w:rsid w:val="00E70F64"/>
    <w:rsid w:val="00E7199C"/>
    <w:rsid w:val="00E71D1D"/>
    <w:rsid w:val="00E71D25"/>
    <w:rsid w:val="00E73F50"/>
    <w:rsid w:val="00E76152"/>
    <w:rsid w:val="00E76795"/>
    <w:rsid w:val="00E76F45"/>
    <w:rsid w:val="00E80436"/>
    <w:rsid w:val="00E80D0A"/>
    <w:rsid w:val="00E81043"/>
    <w:rsid w:val="00E82B58"/>
    <w:rsid w:val="00E8376E"/>
    <w:rsid w:val="00E8380C"/>
    <w:rsid w:val="00E83AFE"/>
    <w:rsid w:val="00E83BC0"/>
    <w:rsid w:val="00E84B5F"/>
    <w:rsid w:val="00E85B94"/>
    <w:rsid w:val="00E85DD7"/>
    <w:rsid w:val="00E86092"/>
    <w:rsid w:val="00E86676"/>
    <w:rsid w:val="00E90BA9"/>
    <w:rsid w:val="00E9184D"/>
    <w:rsid w:val="00E918E7"/>
    <w:rsid w:val="00E92240"/>
    <w:rsid w:val="00E92545"/>
    <w:rsid w:val="00E9274C"/>
    <w:rsid w:val="00E934FB"/>
    <w:rsid w:val="00E94B98"/>
    <w:rsid w:val="00E96308"/>
    <w:rsid w:val="00E96346"/>
    <w:rsid w:val="00E96AA4"/>
    <w:rsid w:val="00EA0136"/>
    <w:rsid w:val="00EA03D7"/>
    <w:rsid w:val="00EA09AA"/>
    <w:rsid w:val="00EA0D8F"/>
    <w:rsid w:val="00EA1A32"/>
    <w:rsid w:val="00EA221E"/>
    <w:rsid w:val="00EA3483"/>
    <w:rsid w:val="00EA43AC"/>
    <w:rsid w:val="00EA4605"/>
    <w:rsid w:val="00EA4B97"/>
    <w:rsid w:val="00EA5FE6"/>
    <w:rsid w:val="00EA60EC"/>
    <w:rsid w:val="00EA7385"/>
    <w:rsid w:val="00EA76B5"/>
    <w:rsid w:val="00EA7F6E"/>
    <w:rsid w:val="00EB05F3"/>
    <w:rsid w:val="00EB06FF"/>
    <w:rsid w:val="00EB083F"/>
    <w:rsid w:val="00EB0A85"/>
    <w:rsid w:val="00EB0AAB"/>
    <w:rsid w:val="00EB0AEF"/>
    <w:rsid w:val="00EB1010"/>
    <w:rsid w:val="00EB11DF"/>
    <w:rsid w:val="00EB18B2"/>
    <w:rsid w:val="00EB1A70"/>
    <w:rsid w:val="00EB1DA9"/>
    <w:rsid w:val="00EB2524"/>
    <w:rsid w:val="00EB2784"/>
    <w:rsid w:val="00EB3A8B"/>
    <w:rsid w:val="00EB50DA"/>
    <w:rsid w:val="00EB5A5B"/>
    <w:rsid w:val="00EB5A85"/>
    <w:rsid w:val="00EB5CA1"/>
    <w:rsid w:val="00EB625C"/>
    <w:rsid w:val="00EB6E75"/>
    <w:rsid w:val="00EB7F51"/>
    <w:rsid w:val="00EC1C46"/>
    <w:rsid w:val="00EC4EAD"/>
    <w:rsid w:val="00EC5855"/>
    <w:rsid w:val="00EC5EC7"/>
    <w:rsid w:val="00EC6E08"/>
    <w:rsid w:val="00EC7592"/>
    <w:rsid w:val="00EC7F3E"/>
    <w:rsid w:val="00ED053D"/>
    <w:rsid w:val="00ED13CD"/>
    <w:rsid w:val="00ED1A85"/>
    <w:rsid w:val="00ED23B6"/>
    <w:rsid w:val="00ED34CE"/>
    <w:rsid w:val="00ED4583"/>
    <w:rsid w:val="00ED549F"/>
    <w:rsid w:val="00ED5941"/>
    <w:rsid w:val="00ED5B49"/>
    <w:rsid w:val="00ED5C46"/>
    <w:rsid w:val="00ED5DC8"/>
    <w:rsid w:val="00ED69D7"/>
    <w:rsid w:val="00ED7ADD"/>
    <w:rsid w:val="00ED7B16"/>
    <w:rsid w:val="00EE0487"/>
    <w:rsid w:val="00EE11BF"/>
    <w:rsid w:val="00EE1B49"/>
    <w:rsid w:val="00EE20D2"/>
    <w:rsid w:val="00EE269E"/>
    <w:rsid w:val="00EE2F12"/>
    <w:rsid w:val="00EE3273"/>
    <w:rsid w:val="00EE435C"/>
    <w:rsid w:val="00EE4946"/>
    <w:rsid w:val="00EE5A60"/>
    <w:rsid w:val="00EE6A56"/>
    <w:rsid w:val="00EE7089"/>
    <w:rsid w:val="00EE73BE"/>
    <w:rsid w:val="00EF1B54"/>
    <w:rsid w:val="00EF1E1C"/>
    <w:rsid w:val="00EF1F04"/>
    <w:rsid w:val="00EF2669"/>
    <w:rsid w:val="00EF343C"/>
    <w:rsid w:val="00EF3C79"/>
    <w:rsid w:val="00EF3CC9"/>
    <w:rsid w:val="00EF3F0D"/>
    <w:rsid w:val="00EF5265"/>
    <w:rsid w:val="00EF6436"/>
    <w:rsid w:val="00EF79F4"/>
    <w:rsid w:val="00F000EB"/>
    <w:rsid w:val="00F01661"/>
    <w:rsid w:val="00F02059"/>
    <w:rsid w:val="00F0247A"/>
    <w:rsid w:val="00F027B2"/>
    <w:rsid w:val="00F028E0"/>
    <w:rsid w:val="00F02F08"/>
    <w:rsid w:val="00F03960"/>
    <w:rsid w:val="00F04616"/>
    <w:rsid w:val="00F04F96"/>
    <w:rsid w:val="00F06BDE"/>
    <w:rsid w:val="00F070B7"/>
    <w:rsid w:val="00F0779F"/>
    <w:rsid w:val="00F07F4C"/>
    <w:rsid w:val="00F1037B"/>
    <w:rsid w:val="00F106A0"/>
    <w:rsid w:val="00F10F3A"/>
    <w:rsid w:val="00F12570"/>
    <w:rsid w:val="00F133A2"/>
    <w:rsid w:val="00F13594"/>
    <w:rsid w:val="00F13981"/>
    <w:rsid w:val="00F1439F"/>
    <w:rsid w:val="00F14B2C"/>
    <w:rsid w:val="00F15F6C"/>
    <w:rsid w:val="00F161E8"/>
    <w:rsid w:val="00F17723"/>
    <w:rsid w:val="00F17D6C"/>
    <w:rsid w:val="00F20CCB"/>
    <w:rsid w:val="00F21094"/>
    <w:rsid w:val="00F213E9"/>
    <w:rsid w:val="00F22F81"/>
    <w:rsid w:val="00F230CC"/>
    <w:rsid w:val="00F2416A"/>
    <w:rsid w:val="00F24970"/>
    <w:rsid w:val="00F24B8D"/>
    <w:rsid w:val="00F26A0A"/>
    <w:rsid w:val="00F26ADD"/>
    <w:rsid w:val="00F26D9C"/>
    <w:rsid w:val="00F26F6D"/>
    <w:rsid w:val="00F26FCC"/>
    <w:rsid w:val="00F27FF1"/>
    <w:rsid w:val="00F30412"/>
    <w:rsid w:val="00F30B8E"/>
    <w:rsid w:val="00F311F9"/>
    <w:rsid w:val="00F31827"/>
    <w:rsid w:val="00F31EC1"/>
    <w:rsid w:val="00F330A4"/>
    <w:rsid w:val="00F33447"/>
    <w:rsid w:val="00F348C2"/>
    <w:rsid w:val="00F34DA3"/>
    <w:rsid w:val="00F36285"/>
    <w:rsid w:val="00F37092"/>
    <w:rsid w:val="00F371BD"/>
    <w:rsid w:val="00F373D4"/>
    <w:rsid w:val="00F37ACA"/>
    <w:rsid w:val="00F40245"/>
    <w:rsid w:val="00F40276"/>
    <w:rsid w:val="00F403C8"/>
    <w:rsid w:val="00F410D8"/>
    <w:rsid w:val="00F41194"/>
    <w:rsid w:val="00F414F7"/>
    <w:rsid w:val="00F41701"/>
    <w:rsid w:val="00F42BC7"/>
    <w:rsid w:val="00F4307F"/>
    <w:rsid w:val="00F43613"/>
    <w:rsid w:val="00F43BCF"/>
    <w:rsid w:val="00F43E3A"/>
    <w:rsid w:val="00F4453B"/>
    <w:rsid w:val="00F44554"/>
    <w:rsid w:val="00F44B61"/>
    <w:rsid w:val="00F4589C"/>
    <w:rsid w:val="00F460E9"/>
    <w:rsid w:val="00F4626A"/>
    <w:rsid w:val="00F47049"/>
    <w:rsid w:val="00F47EB7"/>
    <w:rsid w:val="00F51720"/>
    <w:rsid w:val="00F52B5E"/>
    <w:rsid w:val="00F53096"/>
    <w:rsid w:val="00F53220"/>
    <w:rsid w:val="00F536A2"/>
    <w:rsid w:val="00F53986"/>
    <w:rsid w:val="00F54347"/>
    <w:rsid w:val="00F5457B"/>
    <w:rsid w:val="00F54E67"/>
    <w:rsid w:val="00F55343"/>
    <w:rsid w:val="00F5638F"/>
    <w:rsid w:val="00F56BCF"/>
    <w:rsid w:val="00F577D8"/>
    <w:rsid w:val="00F60CD2"/>
    <w:rsid w:val="00F61197"/>
    <w:rsid w:val="00F61F44"/>
    <w:rsid w:val="00F62486"/>
    <w:rsid w:val="00F6261B"/>
    <w:rsid w:val="00F6267A"/>
    <w:rsid w:val="00F630C7"/>
    <w:rsid w:val="00F6493D"/>
    <w:rsid w:val="00F64FF3"/>
    <w:rsid w:val="00F65581"/>
    <w:rsid w:val="00F679F3"/>
    <w:rsid w:val="00F707C7"/>
    <w:rsid w:val="00F71B02"/>
    <w:rsid w:val="00F727B3"/>
    <w:rsid w:val="00F73327"/>
    <w:rsid w:val="00F73D92"/>
    <w:rsid w:val="00F73E59"/>
    <w:rsid w:val="00F73F63"/>
    <w:rsid w:val="00F74FCA"/>
    <w:rsid w:val="00F760A5"/>
    <w:rsid w:val="00F76A72"/>
    <w:rsid w:val="00F7773A"/>
    <w:rsid w:val="00F77DE4"/>
    <w:rsid w:val="00F81924"/>
    <w:rsid w:val="00F822EB"/>
    <w:rsid w:val="00F822F6"/>
    <w:rsid w:val="00F828F2"/>
    <w:rsid w:val="00F838D5"/>
    <w:rsid w:val="00F849A4"/>
    <w:rsid w:val="00F86470"/>
    <w:rsid w:val="00F866C2"/>
    <w:rsid w:val="00F871B5"/>
    <w:rsid w:val="00F87D10"/>
    <w:rsid w:val="00F90B82"/>
    <w:rsid w:val="00F90EE5"/>
    <w:rsid w:val="00F91729"/>
    <w:rsid w:val="00F953CB"/>
    <w:rsid w:val="00F96B6F"/>
    <w:rsid w:val="00F96C0C"/>
    <w:rsid w:val="00FA04AC"/>
    <w:rsid w:val="00FA0781"/>
    <w:rsid w:val="00FA0AA2"/>
    <w:rsid w:val="00FA0BC8"/>
    <w:rsid w:val="00FA18E4"/>
    <w:rsid w:val="00FA199B"/>
    <w:rsid w:val="00FA2630"/>
    <w:rsid w:val="00FA458F"/>
    <w:rsid w:val="00FA4981"/>
    <w:rsid w:val="00FA7676"/>
    <w:rsid w:val="00FB0246"/>
    <w:rsid w:val="00FB0845"/>
    <w:rsid w:val="00FB1E7F"/>
    <w:rsid w:val="00FB1F99"/>
    <w:rsid w:val="00FB2412"/>
    <w:rsid w:val="00FB41FD"/>
    <w:rsid w:val="00FB4BA2"/>
    <w:rsid w:val="00FB4C16"/>
    <w:rsid w:val="00FB53C4"/>
    <w:rsid w:val="00FB5CA7"/>
    <w:rsid w:val="00FB750F"/>
    <w:rsid w:val="00FB7844"/>
    <w:rsid w:val="00FC08FD"/>
    <w:rsid w:val="00FC15A0"/>
    <w:rsid w:val="00FC1A2F"/>
    <w:rsid w:val="00FC1B5A"/>
    <w:rsid w:val="00FC24CB"/>
    <w:rsid w:val="00FC3697"/>
    <w:rsid w:val="00FC373E"/>
    <w:rsid w:val="00FC3839"/>
    <w:rsid w:val="00FC3B39"/>
    <w:rsid w:val="00FC404E"/>
    <w:rsid w:val="00FC5C1E"/>
    <w:rsid w:val="00FC6624"/>
    <w:rsid w:val="00FC7974"/>
    <w:rsid w:val="00FD0ECF"/>
    <w:rsid w:val="00FD20B9"/>
    <w:rsid w:val="00FD2541"/>
    <w:rsid w:val="00FD2696"/>
    <w:rsid w:val="00FD2836"/>
    <w:rsid w:val="00FD299D"/>
    <w:rsid w:val="00FD38A0"/>
    <w:rsid w:val="00FD3A80"/>
    <w:rsid w:val="00FD3B7C"/>
    <w:rsid w:val="00FD424B"/>
    <w:rsid w:val="00FD5269"/>
    <w:rsid w:val="00FD5F79"/>
    <w:rsid w:val="00FD748B"/>
    <w:rsid w:val="00FD7628"/>
    <w:rsid w:val="00FE0F0B"/>
    <w:rsid w:val="00FE10D8"/>
    <w:rsid w:val="00FE206C"/>
    <w:rsid w:val="00FE224D"/>
    <w:rsid w:val="00FE23F4"/>
    <w:rsid w:val="00FE330A"/>
    <w:rsid w:val="00FE3D85"/>
    <w:rsid w:val="00FE5294"/>
    <w:rsid w:val="00FE6DD1"/>
    <w:rsid w:val="00FE6E52"/>
    <w:rsid w:val="00FE7180"/>
    <w:rsid w:val="00FE7528"/>
    <w:rsid w:val="00FF0B93"/>
    <w:rsid w:val="00FF37BB"/>
    <w:rsid w:val="00FF4772"/>
    <w:rsid w:val="00FF47AA"/>
    <w:rsid w:val="00FF571C"/>
    <w:rsid w:val="00FF5ADF"/>
    <w:rsid w:val="00FF61C2"/>
    <w:rsid w:val="00FF6284"/>
    <w:rsid w:val="00FF655E"/>
    <w:rsid w:val="00FF736C"/>
    <w:rsid w:val="00FF78D8"/>
    <w:rsid w:val="00FF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Body Text First Indent" w:qFormat="1"/>
    <w:lsdException w:name="Hyperlink" w:uiPriority="99"/>
    <w:lsdException w:name="Strong" w:uiPriority="22" w:qFormat="1"/>
    <w:lsdException w:name="Emphasis" w:qFormat="1"/>
    <w:lsdException w:name="Document Map" w:uiPriority="99"/>
    <w:lsdException w:name="Plain Text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2F1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link w:val="1Char"/>
    <w:uiPriority w:val="9"/>
    <w:qFormat/>
    <w:rsid w:val="00202F17"/>
    <w:pPr>
      <w:keepNext/>
      <w:keepLines/>
      <w:numPr>
        <w:numId w:val="1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0"/>
    <w:next w:val="a"/>
    <w:link w:val="2Char"/>
    <w:uiPriority w:val="9"/>
    <w:qFormat/>
    <w:rsid w:val="00202F17"/>
    <w:pPr>
      <w:keepNext/>
      <w:keepLines/>
      <w:numPr>
        <w:ilvl w:val="1"/>
        <w:numId w:val="1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0"/>
    <w:next w:val="a"/>
    <w:link w:val="3Char"/>
    <w:uiPriority w:val="9"/>
    <w:qFormat/>
    <w:rsid w:val="00202F17"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0"/>
    <w:next w:val="a0"/>
    <w:link w:val="4Char"/>
    <w:uiPriority w:val="9"/>
    <w:qFormat/>
    <w:rsid w:val="00202F17"/>
    <w:pPr>
      <w:keepNext/>
      <w:keepLines/>
      <w:numPr>
        <w:ilvl w:val="3"/>
        <w:numId w:val="1"/>
      </w:numPr>
      <w:spacing w:line="415" w:lineRule="auto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Char"/>
    <w:semiHidden/>
    <w:unhideWhenUsed/>
    <w:qFormat/>
    <w:rsid w:val="0051131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rsid w:val="00560D82"/>
    <w:pPr>
      <w:spacing w:after="120"/>
    </w:pPr>
  </w:style>
  <w:style w:type="paragraph" w:styleId="a">
    <w:name w:val="Body Text First Indent"/>
    <w:basedOn w:val="a4"/>
    <w:autoRedefine/>
    <w:qFormat/>
    <w:rsid w:val="00A02385"/>
    <w:pPr>
      <w:numPr>
        <w:numId w:val="27"/>
      </w:numPr>
      <w:ind w:right="210"/>
    </w:pPr>
  </w:style>
  <w:style w:type="paragraph" w:styleId="a5">
    <w:name w:val="Title"/>
    <w:basedOn w:val="a0"/>
    <w:qFormat/>
    <w:rsid w:val="00202F17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0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0"/>
    <w:link w:val="Char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0"/>
    <w:link w:val="Char0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0"/>
    <w:next w:val="a0"/>
    <w:autoRedefine/>
    <w:uiPriority w:val="39"/>
    <w:qFormat/>
    <w:rsid w:val="00202F17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202F17"/>
    <w:pPr>
      <w:ind w:leftChars="200" w:left="420"/>
    </w:pPr>
  </w:style>
  <w:style w:type="paragraph" w:styleId="ab">
    <w:name w:val="Balloon Text"/>
    <w:basedOn w:val="a0"/>
    <w:link w:val="Char1"/>
    <w:uiPriority w:val="99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uiPriority w:val="99"/>
    <w:rsid w:val="00F5638F"/>
    <w:rPr>
      <w:kern w:val="2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202F17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0"/>
    <w:next w:val="a0"/>
    <w:autoRedefine/>
    <w:uiPriority w:val="39"/>
    <w:unhideWhenUsed/>
    <w:qFormat/>
    <w:rsid w:val="00202F17"/>
    <w:pPr>
      <w:widowControl/>
      <w:tabs>
        <w:tab w:val="left" w:pos="1260"/>
        <w:tab w:val="right" w:leader="dot" w:pos="9060"/>
      </w:tabs>
      <w:ind w:left="442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customStyle="1" w:styleId="ac">
    <w:name w:val="·âÃæ±í¸ñÎÄ±¾"/>
    <w:basedOn w:val="a0"/>
    <w:rsid w:val="00E70C1B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b/>
      <w:kern w:val="0"/>
      <w:sz w:val="24"/>
      <w:szCs w:val="20"/>
    </w:rPr>
  </w:style>
  <w:style w:type="paragraph" w:customStyle="1" w:styleId="ad">
    <w:name w:val="È±Ê¡ÎÄ±¾"/>
    <w:basedOn w:val="a0"/>
    <w:rsid w:val="00E70C1B"/>
    <w:pPr>
      <w:widowControl/>
      <w:overflowPunct w:val="0"/>
      <w:autoSpaceDE w:val="0"/>
      <w:autoSpaceDN w:val="0"/>
      <w:adjustRightInd w:val="0"/>
      <w:spacing w:line="360" w:lineRule="auto"/>
      <w:jc w:val="left"/>
      <w:textAlignment w:val="baseline"/>
    </w:pPr>
    <w:rPr>
      <w:kern w:val="0"/>
      <w:szCs w:val="20"/>
    </w:rPr>
  </w:style>
  <w:style w:type="character" w:customStyle="1" w:styleId="Char0">
    <w:name w:val="页脚 Char"/>
    <w:basedOn w:val="a1"/>
    <w:link w:val="a8"/>
    <w:rsid w:val="00C75150"/>
    <w:rPr>
      <w:kern w:val="2"/>
      <w:sz w:val="18"/>
      <w:szCs w:val="18"/>
    </w:rPr>
  </w:style>
  <w:style w:type="paragraph" w:customStyle="1" w:styleId="ae">
    <w:name w:val="封面标题"/>
    <w:basedOn w:val="a0"/>
    <w:rsid w:val="006E0C70"/>
    <w:pPr>
      <w:spacing w:line="360" w:lineRule="auto"/>
      <w:jc w:val="center"/>
    </w:pPr>
    <w:rPr>
      <w:rFonts w:ascii="Tahoma" w:eastAsia="黑体" w:hAnsi="Tahoma"/>
      <w:sz w:val="48"/>
      <w:szCs w:val="20"/>
    </w:rPr>
  </w:style>
  <w:style w:type="paragraph" w:customStyle="1" w:styleId="af">
    <w:name w:val="±íÍ·ÑùÊ½"/>
    <w:basedOn w:val="a0"/>
    <w:rsid w:val="00EB1A70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b/>
      <w:kern w:val="0"/>
      <w:szCs w:val="20"/>
    </w:rPr>
  </w:style>
  <w:style w:type="paragraph" w:customStyle="1" w:styleId="af0">
    <w:name w:val="±í¸ñÎÄ±¾"/>
    <w:basedOn w:val="a0"/>
    <w:rsid w:val="00EB1A70"/>
    <w:pPr>
      <w:widowControl/>
      <w:tabs>
        <w:tab w:val="decimal" w:pos="0"/>
      </w:tabs>
      <w:overflowPunct w:val="0"/>
      <w:autoSpaceDE w:val="0"/>
      <w:autoSpaceDN w:val="0"/>
      <w:adjustRightInd w:val="0"/>
      <w:jc w:val="left"/>
      <w:textAlignment w:val="baseline"/>
    </w:pPr>
    <w:rPr>
      <w:kern w:val="0"/>
      <w:szCs w:val="20"/>
    </w:rPr>
  </w:style>
  <w:style w:type="paragraph" w:styleId="af1">
    <w:name w:val="Document Map"/>
    <w:basedOn w:val="a0"/>
    <w:link w:val="Char2"/>
    <w:uiPriority w:val="99"/>
    <w:rsid w:val="00370C55"/>
    <w:rPr>
      <w:rFonts w:ascii="宋体"/>
      <w:sz w:val="18"/>
      <w:szCs w:val="18"/>
    </w:rPr>
  </w:style>
  <w:style w:type="character" w:customStyle="1" w:styleId="Char2">
    <w:name w:val="文档结构图 Char"/>
    <w:basedOn w:val="a1"/>
    <w:link w:val="af1"/>
    <w:uiPriority w:val="99"/>
    <w:rsid w:val="00370C55"/>
    <w:rPr>
      <w:rFonts w:ascii="宋体"/>
      <w:kern w:val="2"/>
      <w:sz w:val="18"/>
      <w:szCs w:val="18"/>
    </w:rPr>
  </w:style>
  <w:style w:type="paragraph" w:customStyle="1" w:styleId="af2">
    <w:name w:val="代码行"/>
    <w:basedOn w:val="a0"/>
    <w:next w:val="a0"/>
    <w:qFormat/>
    <w:rsid w:val="00202F17"/>
    <w:pPr>
      <w:shd w:val="pct10" w:color="auto" w:fill="auto"/>
      <w:ind w:leftChars="100" w:left="210" w:rightChars="100" w:right="100"/>
      <w:jc w:val="left"/>
    </w:pPr>
  </w:style>
  <w:style w:type="character" w:styleId="af3">
    <w:name w:val="Placeholder Text"/>
    <w:basedOn w:val="a1"/>
    <w:uiPriority w:val="99"/>
    <w:semiHidden/>
    <w:rsid w:val="00504A33"/>
    <w:rPr>
      <w:color w:val="808080"/>
    </w:rPr>
  </w:style>
  <w:style w:type="table" w:styleId="af4">
    <w:name w:val="Table Grid"/>
    <w:basedOn w:val="a2"/>
    <w:uiPriority w:val="59"/>
    <w:rsid w:val="007E3C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0"/>
    <w:uiPriority w:val="34"/>
    <w:qFormat/>
    <w:rsid w:val="00202F17"/>
    <w:pPr>
      <w:ind w:firstLineChars="200" w:firstLine="420"/>
    </w:pPr>
  </w:style>
  <w:style w:type="paragraph" w:styleId="af6">
    <w:name w:val="Plain Text"/>
    <w:basedOn w:val="a0"/>
    <w:link w:val="Char3"/>
    <w:uiPriority w:val="99"/>
    <w:unhideWhenUsed/>
    <w:rsid w:val="00BE27E3"/>
    <w:pPr>
      <w:jc w:val="left"/>
    </w:pPr>
    <w:rPr>
      <w:rFonts w:ascii="Calibri" w:hAnsi="Courier New" w:cs="Courier New"/>
      <w:szCs w:val="21"/>
    </w:rPr>
  </w:style>
  <w:style w:type="character" w:customStyle="1" w:styleId="Char3">
    <w:name w:val="纯文本 Char"/>
    <w:basedOn w:val="a1"/>
    <w:link w:val="af6"/>
    <w:uiPriority w:val="99"/>
    <w:rsid w:val="00BE27E3"/>
    <w:rPr>
      <w:rFonts w:ascii="Calibri" w:hAnsi="Courier New" w:cs="Courier New"/>
      <w:kern w:val="2"/>
      <w:sz w:val="21"/>
      <w:szCs w:val="21"/>
    </w:rPr>
  </w:style>
  <w:style w:type="character" w:customStyle="1" w:styleId="apple-style-span">
    <w:name w:val="apple-style-span"/>
    <w:basedOn w:val="a1"/>
    <w:rsid w:val="00700E49"/>
  </w:style>
  <w:style w:type="character" w:customStyle="1" w:styleId="apple-converted-space">
    <w:name w:val="apple-converted-space"/>
    <w:basedOn w:val="a1"/>
    <w:rsid w:val="00700E49"/>
  </w:style>
  <w:style w:type="character" w:styleId="af7">
    <w:name w:val="Strong"/>
    <w:basedOn w:val="a1"/>
    <w:uiPriority w:val="22"/>
    <w:qFormat/>
    <w:rsid w:val="00202F17"/>
    <w:rPr>
      <w:b/>
      <w:bCs/>
    </w:rPr>
  </w:style>
  <w:style w:type="character" w:styleId="af8">
    <w:name w:val="Subtle Emphasis"/>
    <w:basedOn w:val="a1"/>
    <w:uiPriority w:val="19"/>
    <w:qFormat/>
    <w:rsid w:val="00F7773A"/>
    <w:rPr>
      <w:i/>
      <w:iCs/>
      <w:color w:val="808080" w:themeColor="text1" w:themeTint="7F"/>
    </w:rPr>
  </w:style>
  <w:style w:type="character" w:customStyle="1" w:styleId="5Char">
    <w:name w:val="标题 5 Char"/>
    <w:basedOn w:val="a1"/>
    <w:link w:val="5"/>
    <w:semiHidden/>
    <w:rsid w:val="00511312"/>
    <w:rPr>
      <w:b/>
      <w:bCs/>
      <w:kern w:val="2"/>
      <w:sz w:val="28"/>
      <w:szCs w:val="28"/>
    </w:rPr>
  </w:style>
  <w:style w:type="table" w:styleId="3-1">
    <w:name w:val="Medium Grid 3 Accent 1"/>
    <w:basedOn w:val="a2"/>
    <w:uiPriority w:val="69"/>
    <w:rsid w:val="007578F8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Char">
    <w:name w:val="页眉 Char"/>
    <w:basedOn w:val="a1"/>
    <w:link w:val="a7"/>
    <w:rsid w:val="009060FE"/>
    <w:rPr>
      <w:kern w:val="2"/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9060FE"/>
    <w:rPr>
      <w:b/>
      <w:bCs/>
      <w:kern w:val="44"/>
      <w:sz w:val="28"/>
      <w:szCs w:val="28"/>
    </w:rPr>
  </w:style>
  <w:style w:type="character" w:customStyle="1" w:styleId="2Char">
    <w:name w:val="标题 2 Char"/>
    <w:basedOn w:val="a1"/>
    <w:link w:val="2"/>
    <w:uiPriority w:val="9"/>
    <w:rsid w:val="009060FE"/>
    <w:rPr>
      <w:b/>
      <w:bCs/>
      <w:kern w:val="2"/>
      <w:sz w:val="24"/>
      <w:szCs w:val="24"/>
    </w:rPr>
  </w:style>
  <w:style w:type="character" w:customStyle="1" w:styleId="3Char">
    <w:name w:val="标题 3 Char"/>
    <w:basedOn w:val="a1"/>
    <w:link w:val="3"/>
    <w:uiPriority w:val="9"/>
    <w:rsid w:val="009060FE"/>
    <w:rPr>
      <w:b/>
      <w:bCs/>
      <w:kern w:val="2"/>
      <w:sz w:val="21"/>
      <w:szCs w:val="21"/>
    </w:rPr>
  </w:style>
  <w:style w:type="paragraph" w:styleId="af9">
    <w:name w:val="No Spacing"/>
    <w:uiPriority w:val="1"/>
    <w:qFormat/>
    <w:rsid w:val="009060F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4Char">
    <w:name w:val="标题 4 Char"/>
    <w:basedOn w:val="a1"/>
    <w:link w:val="4"/>
    <w:uiPriority w:val="9"/>
    <w:rsid w:val="009060FE"/>
    <w:rPr>
      <w:b/>
      <w:bCs/>
      <w:kern w:val="2"/>
      <w:sz w:val="21"/>
      <w:szCs w:val="28"/>
    </w:rPr>
  </w:style>
  <w:style w:type="paragraph" w:customStyle="1" w:styleId="11">
    <w:name w:val="正文首行缩进1"/>
    <w:basedOn w:val="a4"/>
    <w:rsid w:val="00FE23F4"/>
    <w:pPr>
      <w:ind w:left="425" w:right="210" w:firstLine="415"/>
    </w:pPr>
  </w:style>
  <w:style w:type="paragraph" w:styleId="afa">
    <w:name w:val="caption"/>
    <w:basedOn w:val="a0"/>
    <w:next w:val="a0"/>
    <w:unhideWhenUsed/>
    <w:qFormat/>
    <w:rsid w:val="00B3417A"/>
    <w:rPr>
      <w:rFonts w:asciiTheme="majorHAnsi" w:eastAsia="黑体" w:hAnsiTheme="majorHAnsi" w:cstheme="majorBid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Body Text First Indent" w:qFormat="1"/>
    <w:lsdException w:name="Hyperlink" w:uiPriority="99"/>
    <w:lsdException w:name="Strong" w:uiPriority="22" w:qFormat="1"/>
    <w:lsdException w:name="Emphasis" w:qFormat="1"/>
    <w:lsdException w:name="Document Map" w:uiPriority="99"/>
    <w:lsdException w:name="Plain Text" w:uiPriority="99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202F1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link w:val="1Char"/>
    <w:uiPriority w:val="9"/>
    <w:qFormat/>
    <w:rsid w:val="00202F17"/>
    <w:pPr>
      <w:keepNext/>
      <w:keepLines/>
      <w:numPr>
        <w:numId w:val="1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0"/>
    <w:next w:val="a"/>
    <w:link w:val="2Char"/>
    <w:uiPriority w:val="9"/>
    <w:qFormat/>
    <w:rsid w:val="00202F17"/>
    <w:pPr>
      <w:keepNext/>
      <w:keepLines/>
      <w:numPr>
        <w:ilvl w:val="1"/>
        <w:numId w:val="1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0"/>
    <w:next w:val="a"/>
    <w:link w:val="3Char"/>
    <w:uiPriority w:val="9"/>
    <w:qFormat/>
    <w:rsid w:val="00202F17"/>
    <w:pPr>
      <w:keepNext/>
      <w:keepLines/>
      <w:numPr>
        <w:ilvl w:val="2"/>
        <w:numId w:val="1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0"/>
    <w:next w:val="a0"/>
    <w:link w:val="4Char"/>
    <w:uiPriority w:val="9"/>
    <w:qFormat/>
    <w:rsid w:val="00202F17"/>
    <w:pPr>
      <w:keepNext/>
      <w:keepLines/>
      <w:numPr>
        <w:ilvl w:val="3"/>
        <w:numId w:val="1"/>
      </w:numPr>
      <w:spacing w:line="415" w:lineRule="auto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Char"/>
    <w:semiHidden/>
    <w:unhideWhenUsed/>
    <w:qFormat/>
    <w:rsid w:val="0051131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rsid w:val="00560D82"/>
    <w:pPr>
      <w:spacing w:after="120"/>
    </w:pPr>
  </w:style>
  <w:style w:type="paragraph" w:styleId="a">
    <w:name w:val="Body Text First Indent"/>
    <w:basedOn w:val="a4"/>
    <w:autoRedefine/>
    <w:qFormat/>
    <w:rsid w:val="00A02385"/>
    <w:pPr>
      <w:numPr>
        <w:numId w:val="27"/>
      </w:numPr>
      <w:ind w:right="210"/>
    </w:pPr>
  </w:style>
  <w:style w:type="paragraph" w:styleId="a5">
    <w:name w:val="Title"/>
    <w:basedOn w:val="a0"/>
    <w:qFormat/>
    <w:rsid w:val="00202F17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0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0"/>
    <w:link w:val="Char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0"/>
    <w:link w:val="Char0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0"/>
    <w:next w:val="a0"/>
    <w:autoRedefine/>
    <w:uiPriority w:val="39"/>
    <w:qFormat/>
    <w:rsid w:val="00202F17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202F17"/>
    <w:pPr>
      <w:ind w:leftChars="200" w:left="420"/>
    </w:pPr>
  </w:style>
  <w:style w:type="paragraph" w:styleId="ab">
    <w:name w:val="Balloon Text"/>
    <w:basedOn w:val="a0"/>
    <w:link w:val="Char1"/>
    <w:uiPriority w:val="99"/>
    <w:rsid w:val="00F5638F"/>
    <w:rPr>
      <w:sz w:val="18"/>
      <w:szCs w:val="18"/>
    </w:rPr>
  </w:style>
  <w:style w:type="character" w:customStyle="1" w:styleId="Char1">
    <w:name w:val="批注框文本 Char"/>
    <w:basedOn w:val="a1"/>
    <w:link w:val="ab"/>
    <w:uiPriority w:val="99"/>
    <w:rsid w:val="00F5638F"/>
    <w:rPr>
      <w:kern w:val="2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202F17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0"/>
    <w:next w:val="a0"/>
    <w:autoRedefine/>
    <w:uiPriority w:val="39"/>
    <w:unhideWhenUsed/>
    <w:qFormat/>
    <w:rsid w:val="00202F17"/>
    <w:pPr>
      <w:widowControl/>
      <w:tabs>
        <w:tab w:val="left" w:pos="1260"/>
        <w:tab w:val="right" w:leader="dot" w:pos="9060"/>
      </w:tabs>
      <w:ind w:left="442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customStyle="1" w:styleId="ac">
    <w:name w:val="·âÃæ±í¸ñÎÄ±¾"/>
    <w:basedOn w:val="a0"/>
    <w:rsid w:val="00E70C1B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b/>
      <w:kern w:val="0"/>
      <w:sz w:val="24"/>
      <w:szCs w:val="20"/>
    </w:rPr>
  </w:style>
  <w:style w:type="paragraph" w:customStyle="1" w:styleId="ad">
    <w:name w:val="È±Ê¡ÎÄ±¾"/>
    <w:basedOn w:val="a0"/>
    <w:rsid w:val="00E70C1B"/>
    <w:pPr>
      <w:widowControl/>
      <w:overflowPunct w:val="0"/>
      <w:autoSpaceDE w:val="0"/>
      <w:autoSpaceDN w:val="0"/>
      <w:adjustRightInd w:val="0"/>
      <w:spacing w:line="360" w:lineRule="auto"/>
      <w:jc w:val="left"/>
      <w:textAlignment w:val="baseline"/>
    </w:pPr>
    <w:rPr>
      <w:kern w:val="0"/>
      <w:szCs w:val="20"/>
    </w:rPr>
  </w:style>
  <w:style w:type="character" w:customStyle="1" w:styleId="Char0">
    <w:name w:val="页脚 Char"/>
    <w:basedOn w:val="a1"/>
    <w:link w:val="a8"/>
    <w:rsid w:val="00C75150"/>
    <w:rPr>
      <w:kern w:val="2"/>
      <w:sz w:val="18"/>
      <w:szCs w:val="18"/>
    </w:rPr>
  </w:style>
  <w:style w:type="paragraph" w:customStyle="1" w:styleId="ae">
    <w:name w:val="封面标题"/>
    <w:basedOn w:val="a0"/>
    <w:rsid w:val="006E0C70"/>
    <w:pPr>
      <w:spacing w:line="360" w:lineRule="auto"/>
      <w:jc w:val="center"/>
    </w:pPr>
    <w:rPr>
      <w:rFonts w:ascii="Tahoma" w:eastAsia="黑体" w:hAnsi="Tahoma"/>
      <w:sz w:val="48"/>
      <w:szCs w:val="20"/>
    </w:rPr>
  </w:style>
  <w:style w:type="paragraph" w:customStyle="1" w:styleId="af">
    <w:name w:val="±íÍ·ÑùÊ½"/>
    <w:basedOn w:val="a0"/>
    <w:rsid w:val="00EB1A70"/>
    <w:pPr>
      <w:widowControl/>
      <w:overflowPunct w:val="0"/>
      <w:autoSpaceDE w:val="0"/>
      <w:autoSpaceDN w:val="0"/>
      <w:adjustRightInd w:val="0"/>
      <w:jc w:val="center"/>
      <w:textAlignment w:val="baseline"/>
    </w:pPr>
    <w:rPr>
      <w:b/>
      <w:kern w:val="0"/>
      <w:szCs w:val="20"/>
    </w:rPr>
  </w:style>
  <w:style w:type="paragraph" w:customStyle="1" w:styleId="af0">
    <w:name w:val="±í¸ñÎÄ±¾"/>
    <w:basedOn w:val="a0"/>
    <w:rsid w:val="00EB1A70"/>
    <w:pPr>
      <w:widowControl/>
      <w:tabs>
        <w:tab w:val="decimal" w:pos="0"/>
      </w:tabs>
      <w:overflowPunct w:val="0"/>
      <w:autoSpaceDE w:val="0"/>
      <w:autoSpaceDN w:val="0"/>
      <w:adjustRightInd w:val="0"/>
      <w:jc w:val="left"/>
      <w:textAlignment w:val="baseline"/>
    </w:pPr>
    <w:rPr>
      <w:kern w:val="0"/>
      <w:szCs w:val="20"/>
    </w:rPr>
  </w:style>
  <w:style w:type="paragraph" w:styleId="af1">
    <w:name w:val="Document Map"/>
    <w:basedOn w:val="a0"/>
    <w:link w:val="Char2"/>
    <w:uiPriority w:val="99"/>
    <w:rsid w:val="00370C55"/>
    <w:rPr>
      <w:rFonts w:ascii="宋体"/>
      <w:sz w:val="18"/>
      <w:szCs w:val="18"/>
    </w:rPr>
  </w:style>
  <w:style w:type="character" w:customStyle="1" w:styleId="Char2">
    <w:name w:val="文档结构图 Char"/>
    <w:basedOn w:val="a1"/>
    <w:link w:val="af1"/>
    <w:uiPriority w:val="99"/>
    <w:rsid w:val="00370C55"/>
    <w:rPr>
      <w:rFonts w:ascii="宋体"/>
      <w:kern w:val="2"/>
      <w:sz w:val="18"/>
      <w:szCs w:val="18"/>
    </w:rPr>
  </w:style>
  <w:style w:type="paragraph" w:customStyle="1" w:styleId="af2">
    <w:name w:val="代码行"/>
    <w:basedOn w:val="a0"/>
    <w:next w:val="a0"/>
    <w:qFormat/>
    <w:rsid w:val="00202F17"/>
    <w:pPr>
      <w:shd w:val="pct10" w:color="auto" w:fill="auto"/>
      <w:ind w:leftChars="100" w:left="210" w:rightChars="100" w:right="100"/>
      <w:jc w:val="left"/>
    </w:pPr>
  </w:style>
  <w:style w:type="character" w:styleId="af3">
    <w:name w:val="Placeholder Text"/>
    <w:basedOn w:val="a1"/>
    <w:uiPriority w:val="99"/>
    <w:semiHidden/>
    <w:rsid w:val="00504A33"/>
    <w:rPr>
      <w:color w:val="808080"/>
    </w:rPr>
  </w:style>
  <w:style w:type="table" w:styleId="af4">
    <w:name w:val="Table Grid"/>
    <w:basedOn w:val="a2"/>
    <w:uiPriority w:val="59"/>
    <w:rsid w:val="007E3C2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List Paragraph"/>
    <w:basedOn w:val="a0"/>
    <w:uiPriority w:val="34"/>
    <w:qFormat/>
    <w:rsid w:val="00202F17"/>
    <w:pPr>
      <w:ind w:firstLineChars="200" w:firstLine="420"/>
    </w:pPr>
  </w:style>
  <w:style w:type="paragraph" w:styleId="af6">
    <w:name w:val="Plain Text"/>
    <w:basedOn w:val="a0"/>
    <w:link w:val="Char3"/>
    <w:uiPriority w:val="99"/>
    <w:unhideWhenUsed/>
    <w:rsid w:val="00BE27E3"/>
    <w:pPr>
      <w:jc w:val="left"/>
    </w:pPr>
    <w:rPr>
      <w:rFonts w:ascii="Calibri" w:hAnsi="Courier New" w:cs="Courier New"/>
      <w:szCs w:val="21"/>
    </w:rPr>
  </w:style>
  <w:style w:type="character" w:customStyle="1" w:styleId="Char3">
    <w:name w:val="纯文本 Char"/>
    <w:basedOn w:val="a1"/>
    <w:link w:val="af6"/>
    <w:uiPriority w:val="99"/>
    <w:rsid w:val="00BE27E3"/>
    <w:rPr>
      <w:rFonts w:ascii="Calibri" w:hAnsi="Courier New" w:cs="Courier New"/>
      <w:kern w:val="2"/>
      <w:sz w:val="21"/>
      <w:szCs w:val="21"/>
    </w:rPr>
  </w:style>
  <w:style w:type="character" w:customStyle="1" w:styleId="apple-style-span">
    <w:name w:val="apple-style-span"/>
    <w:basedOn w:val="a1"/>
    <w:rsid w:val="00700E49"/>
  </w:style>
  <w:style w:type="character" w:customStyle="1" w:styleId="apple-converted-space">
    <w:name w:val="apple-converted-space"/>
    <w:basedOn w:val="a1"/>
    <w:rsid w:val="00700E49"/>
  </w:style>
  <w:style w:type="character" w:styleId="af7">
    <w:name w:val="Strong"/>
    <w:basedOn w:val="a1"/>
    <w:uiPriority w:val="22"/>
    <w:qFormat/>
    <w:rsid w:val="00202F17"/>
    <w:rPr>
      <w:b/>
      <w:bCs/>
    </w:rPr>
  </w:style>
  <w:style w:type="character" w:styleId="af8">
    <w:name w:val="Subtle Emphasis"/>
    <w:basedOn w:val="a1"/>
    <w:uiPriority w:val="19"/>
    <w:qFormat/>
    <w:rsid w:val="00F7773A"/>
    <w:rPr>
      <w:i/>
      <w:iCs/>
      <w:color w:val="808080" w:themeColor="text1" w:themeTint="7F"/>
    </w:rPr>
  </w:style>
  <w:style w:type="character" w:customStyle="1" w:styleId="5Char">
    <w:name w:val="标题 5 Char"/>
    <w:basedOn w:val="a1"/>
    <w:link w:val="5"/>
    <w:semiHidden/>
    <w:rsid w:val="00511312"/>
    <w:rPr>
      <w:b/>
      <w:bCs/>
      <w:kern w:val="2"/>
      <w:sz w:val="28"/>
      <w:szCs w:val="28"/>
    </w:rPr>
  </w:style>
  <w:style w:type="table" w:styleId="3-1">
    <w:name w:val="Medium Grid 3 Accent 1"/>
    <w:basedOn w:val="a2"/>
    <w:uiPriority w:val="69"/>
    <w:rsid w:val="007578F8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Char">
    <w:name w:val="页眉 Char"/>
    <w:basedOn w:val="a1"/>
    <w:link w:val="a7"/>
    <w:rsid w:val="009060FE"/>
    <w:rPr>
      <w:kern w:val="2"/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9060FE"/>
    <w:rPr>
      <w:b/>
      <w:bCs/>
      <w:kern w:val="44"/>
      <w:sz w:val="28"/>
      <w:szCs w:val="28"/>
    </w:rPr>
  </w:style>
  <w:style w:type="character" w:customStyle="1" w:styleId="2Char">
    <w:name w:val="标题 2 Char"/>
    <w:basedOn w:val="a1"/>
    <w:link w:val="2"/>
    <w:uiPriority w:val="9"/>
    <w:rsid w:val="009060FE"/>
    <w:rPr>
      <w:b/>
      <w:bCs/>
      <w:kern w:val="2"/>
      <w:sz w:val="24"/>
      <w:szCs w:val="24"/>
    </w:rPr>
  </w:style>
  <w:style w:type="character" w:customStyle="1" w:styleId="3Char">
    <w:name w:val="标题 3 Char"/>
    <w:basedOn w:val="a1"/>
    <w:link w:val="3"/>
    <w:uiPriority w:val="9"/>
    <w:rsid w:val="009060FE"/>
    <w:rPr>
      <w:b/>
      <w:bCs/>
      <w:kern w:val="2"/>
      <w:sz w:val="21"/>
      <w:szCs w:val="21"/>
    </w:rPr>
  </w:style>
  <w:style w:type="paragraph" w:styleId="af9">
    <w:name w:val="No Spacing"/>
    <w:uiPriority w:val="1"/>
    <w:qFormat/>
    <w:rsid w:val="009060FE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4Char">
    <w:name w:val="标题 4 Char"/>
    <w:basedOn w:val="a1"/>
    <w:link w:val="4"/>
    <w:uiPriority w:val="9"/>
    <w:rsid w:val="009060FE"/>
    <w:rPr>
      <w:b/>
      <w:bCs/>
      <w:kern w:val="2"/>
      <w:sz w:val="21"/>
      <w:szCs w:val="28"/>
    </w:rPr>
  </w:style>
  <w:style w:type="paragraph" w:customStyle="1" w:styleId="11">
    <w:name w:val="正文首行缩进1"/>
    <w:basedOn w:val="a4"/>
    <w:rsid w:val="00FE23F4"/>
    <w:pPr>
      <w:ind w:left="425" w:right="210" w:firstLine="415"/>
    </w:pPr>
  </w:style>
  <w:style w:type="paragraph" w:styleId="afa">
    <w:name w:val="caption"/>
    <w:basedOn w:val="a0"/>
    <w:next w:val="a0"/>
    <w:unhideWhenUsed/>
    <w:qFormat/>
    <w:rsid w:val="00B3417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microsoft.com/office/2007/relationships/stylesWithEffects" Target="stylesWithEffects.xml"/><Relationship Id="rId15" Type="http://schemas.openxmlformats.org/officeDocument/2006/relationships/image" Target="media/image4.png"/><Relationship Id="rId23" Type="http://schemas.openxmlformats.org/officeDocument/2006/relationships/header" Target="header4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ndagames.com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handagame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25216;&#26415;&#20013;&#24515;&#36890;&#29992;&#25991;&#26723;&#27169;&#26495;\T100926_TC_&#23545;&#22806;&#21457;&#24067;&#36890;&#29992;&#27169;&#26495;_V1.0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19EF6C-15E7-4A0C-8AA0-BDBEE43A9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T100926_TC_对外发布通用模板_V1.0.dotx</Template>
  <TotalTime>6550</TotalTime>
  <Pages>9</Pages>
  <Words>419</Words>
  <Characters>2394</Characters>
  <Application>Microsoft Office Word</Application>
  <DocSecurity>0</DocSecurity>
  <Lines>19</Lines>
  <Paragraphs>5</Paragraphs>
  <ScaleCrop>false</ScaleCrop>
  <Company>SHANDGAMES</Company>
  <LinksUpToDate>false</LinksUpToDate>
  <CharactersWithSpaces>2808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Launcher2.0项目组接入指引</dc:title>
  <dc:creator>沈华锋</dc:creator>
  <cp:lastModifiedBy>王梦雪</cp:lastModifiedBy>
  <cp:revision>44</cp:revision>
  <cp:lastPrinted>1900-12-31T16:00:00Z</cp:lastPrinted>
  <dcterms:created xsi:type="dcterms:W3CDTF">2014-01-08T07:50:00Z</dcterms:created>
  <dcterms:modified xsi:type="dcterms:W3CDTF">2014-05-20T06:51:00Z</dcterms:modified>
</cp:coreProperties>
</file>